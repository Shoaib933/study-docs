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E9CA0">
      <w:pPr>
        <w:pStyle w:val="39"/>
        <w:rPr>
          <w:rFonts w:hint="default"/>
          <w:lang w:val="en-IN"/>
        </w:rPr>
      </w:pPr>
      <w:r>
        <w:rPr>
          <w:rFonts w:hint="default"/>
          <w:lang w:val="en-IN"/>
        </w:rPr>
        <w:t>Testing Framework</w:t>
      </w:r>
    </w:p>
    <w:p w14:paraId="274E2B25">
      <w:pPr>
        <w:pStyle w:val="2"/>
      </w:pPr>
      <w:r>
        <w:t>1. Introduction to JUnit 5</w:t>
      </w:r>
    </w:p>
    <w:p w14:paraId="5BB618F3">
      <w:r>
        <w:t>JUnit 5 is the latest version of the popular Java testing framework. It is designed to support modern Java features (Java 8 and beyond) and provides powerful extensions for writing tests. JUnit 5 is composed of three main modules:</w:t>
      </w:r>
      <w:r>
        <w:br w:type="textWrapping"/>
      </w:r>
      <w:r>
        <w:t xml:space="preserve"> - JUnit Platform: Launches testing frameworks on the JVM.</w:t>
      </w:r>
      <w:r>
        <w:br w:type="textWrapping"/>
      </w:r>
      <w:r>
        <w:t xml:space="preserve"> - JUnit Jupiter: Provides new programming and extension models for writing tests.</w:t>
      </w:r>
      <w:r>
        <w:br w:type="textWrapping"/>
      </w:r>
      <w:r>
        <w:t xml:space="preserve"> - JUnit Vintage: Provides backward compatibility for JUnit 3 and 4.</w:t>
      </w:r>
    </w:p>
    <w:p w14:paraId="73138896">
      <w:pPr>
        <w:pStyle w:val="2"/>
      </w:pPr>
      <w:r>
        <w:t>2. JUnit 5 Annotations</w:t>
      </w:r>
    </w:p>
    <w:p w14:paraId="1E82DB55">
      <w:r>
        <w:t>@Test - Marks a method as a test case.</w:t>
      </w:r>
    </w:p>
    <w:p w14:paraId="69566A4A">
      <w:r>
        <w:t>@BeforeEach - Executes before each test method.</w:t>
      </w:r>
    </w:p>
    <w:p w14:paraId="7F4FB25B">
      <w:r>
        <w:t>@AfterEach - Executes after each test method.</w:t>
      </w:r>
    </w:p>
    <w:p w14:paraId="2761BC4D">
      <w:r>
        <w:t>@BeforeAll - Executes once before all tests (must be static).</w:t>
      </w:r>
    </w:p>
    <w:p w14:paraId="0A263279">
      <w:r>
        <w:t>@AfterAll - Executes once after all tests (must be static).</w:t>
      </w:r>
    </w:p>
    <w:p w14:paraId="55AB2A34">
      <w:r>
        <w:t>@DisplayName - Provides a custom name for the test.</w:t>
      </w:r>
    </w:p>
    <w:p w14:paraId="78B44D2C">
      <w:r>
        <w:t>@Disabled - Disables a test so it will not be executed.</w:t>
      </w:r>
    </w:p>
    <w:p w14:paraId="2C838065">
      <w:r>
        <w:t>@Nested - Allows grouping tests in nested classes for better organization.</w:t>
      </w:r>
    </w:p>
    <w:p w14:paraId="61AD12C3">
      <w:r>
        <w:t>@Tag - Allows tagging tests (e.g., 'fast', 'slow') to include/exclude them during runs.</w:t>
      </w:r>
    </w:p>
    <w:p w14:paraId="50CAA7E0">
      <w:r>
        <w:t>@RepeatedTest - Runs the same test multiple times.</w:t>
      </w:r>
    </w:p>
    <w:p w14:paraId="2AEA41C1">
      <w:r>
        <w:t>@ParameterizedTest - Runs the same test multiple times with different parameters.</w:t>
      </w:r>
    </w:p>
    <w:p w14:paraId="50841B7F">
      <w:r>
        <w:t>@ValueSource - Provides a single array of values to the parameterized test.</w:t>
      </w:r>
    </w:p>
    <w:p w14:paraId="1F5E58B3">
      <w:r>
        <w:t>@CsvSource - Provides multiple sets of values in CSV format to the parameterized test.</w:t>
      </w:r>
    </w:p>
    <w:p w14:paraId="3A1598A2">
      <w:r>
        <w:t>@MethodSource - Provides values from a factory method.</w:t>
      </w:r>
    </w:p>
    <w:p w14:paraId="70B0DB40">
      <w:r>
        <w:t>@EnumSource - Provides enum constants as arguments.</w:t>
      </w:r>
    </w:p>
    <w:p w14:paraId="7A45D50A">
      <w:r>
        <w:t>@TempDir - Provides a temporary directory for test methods.</w:t>
      </w:r>
    </w:p>
    <w:p w14:paraId="5011B249">
      <w:pPr>
        <w:pStyle w:val="2"/>
      </w:pPr>
      <w:r>
        <w:t>3. Example Test Class</w:t>
      </w:r>
    </w:p>
    <w:p w14:paraId="6DF590FA">
      <w:r>
        <w:t>Below is an example demonstrating JUnit 5 basics:</w:t>
      </w:r>
    </w:p>
    <w:p w14:paraId="58ED1AEC">
      <w:pPr>
        <w:pStyle w:val="159"/>
      </w:pPr>
      <w:r>
        <w:br w:type="textWrapping"/>
      </w:r>
      <w:r>
        <w:rPr>
          <w:b w:val="0"/>
          <w:bCs w:val="0"/>
          <w:i w:val="0"/>
          <w:iCs w:val="0"/>
          <w:color w:val="auto"/>
        </w:rPr>
        <w:t>import org.junit.jupiter.api.*;</w:t>
      </w:r>
      <w:r>
        <w:rPr>
          <w:b w:val="0"/>
          <w:bCs w:val="0"/>
          <w:i w:val="0"/>
          <w:iCs w:val="0"/>
          <w:color w:val="auto"/>
        </w:rPr>
        <w:br w:type="textWrapping"/>
      </w:r>
      <w:r>
        <w:rPr>
          <w:b w:val="0"/>
          <w:bCs w:val="0"/>
          <w:i w:val="0"/>
          <w:iCs w:val="0"/>
          <w:color w:val="auto"/>
        </w:rPr>
        <w:br w:type="textWrapping"/>
      </w:r>
      <w:r>
        <w:rPr>
          <w:b w:val="0"/>
          <w:bCs w:val="0"/>
          <w:i w:val="0"/>
          <w:iCs w:val="0"/>
          <w:color w:val="auto"/>
        </w:rPr>
        <w:t>import static org.junit.jupiter.api.Assertions.*;</w:t>
      </w:r>
      <w:r>
        <w:rPr>
          <w:b w:val="0"/>
          <w:bCs w:val="0"/>
          <w:i w:val="0"/>
          <w:iCs w:val="0"/>
          <w:color w:val="auto"/>
        </w:rPr>
        <w:br w:type="textWrapping"/>
      </w:r>
      <w:r>
        <w:rPr>
          <w:b w:val="0"/>
          <w:bCs w:val="0"/>
          <w:i w:val="0"/>
          <w:iCs w:val="0"/>
          <w:color w:val="auto"/>
        </w:rPr>
        <w:br w:type="textWrapping"/>
      </w:r>
      <w:r>
        <w:rPr>
          <w:b w:val="0"/>
          <w:bCs w:val="0"/>
          <w:i w:val="0"/>
          <w:iCs w:val="0"/>
          <w:color w:val="auto"/>
        </w:rPr>
        <w:t>class CalculatorTest {</w:t>
      </w:r>
      <w:r>
        <w:rPr>
          <w:b w:val="0"/>
          <w:bCs w:val="0"/>
          <w:i w:val="0"/>
          <w:iCs w:val="0"/>
          <w:color w:val="auto"/>
        </w:rPr>
        <w:br w:type="textWrapping"/>
      </w:r>
      <w:r>
        <w:rPr>
          <w:b w:val="0"/>
          <w:bCs w:val="0"/>
          <w:i w:val="0"/>
          <w:iCs w:val="0"/>
          <w:color w:val="auto"/>
        </w:rPr>
        <w:br w:type="textWrapping"/>
      </w:r>
      <w:r>
        <w:rPr>
          <w:b w:val="0"/>
          <w:bCs w:val="0"/>
          <w:i w:val="0"/>
          <w:iCs w:val="0"/>
          <w:color w:val="auto"/>
        </w:rPr>
        <w:t xml:space="preserve">    Calculator calculator;</w:t>
      </w:r>
      <w:r>
        <w:rPr>
          <w:b w:val="0"/>
          <w:bCs w:val="0"/>
          <w:i w:val="0"/>
          <w:iCs w:val="0"/>
          <w:color w:val="auto"/>
        </w:rPr>
        <w:br w:type="textWrapping"/>
      </w:r>
      <w:r>
        <w:rPr>
          <w:b w:val="0"/>
          <w:bCs w:val="0"/>
          <w:i w:val="0"/>
          <w:iCs w:val="0"/>
          <w:color w:val="auto"/>
        </w:rPr>
        <w:br w:type="textWrapping"/>
      </w:r>
      <w:r>
        <w:rPr>
          <w:b w:val="0"/>
          <w:bCs w:val="0"/>
          <w:i w:val="0"/>
          <w:iCs w:val="0"/>
          <w:color w:val="auto"/>
        </w:rPr>
        <w:t xml:space="preserve">    @BeforeAll</w:t>
      </w:r>
      <w:r>
        <w:rPr>
          <w:b w:val="0"/>
          <w:bCs w:val="0"/>
          <w:i w:val="0"/>
          <w:iCs w:val="0"/>
          <w:color w:val="auto"/>
        </w:rPr>
        <w:br w:type="textWrapping"/>
      </w:r>
      <w:r>
        <w:rPr>
          <w:b w:val="0"/>
          <w:bCs w:val="0"/>
          <w:i w:val="0"/>
          <w:iCs w:val="0"/>
          <w:color w:val="auto"/>
        </w:rPr>
        <w:t xml:space="preserve">    static void setupAll() {</w:t>
      </w:r>
      <w:r>
        <w:rPr>
          <w:b w:val="0"/>
          <w:bCs w:val="0"/>
          <w:i w:val="0"/>
          <w:iCs w:val="0"/>
          <w:color w:val="auto"/>
        </w:rPr>
        <w:br w:type="textWrapping"/>
      </w:r>
      <w:r>
        <w:rPr>
          <w:b w:val="0"/>
          <w:bCs w:val="0"/>
          <w:i w:val="0"/>
          <w:iCs w:val="0"/>
          <w:color w:val="auto"/>
        </w:rPr>
        <w:t xml:space="preserve">        System.out.println("Before all tests");</w:t>
      </w:r>
      <w:r>
        <w:rPr>
          <w:b w:val="0"/>
          <w:bCs w:val="0"/>
          <w:i w:val="0"/>
          <w:iCs w:val="0"/>
          <w:color w:val="auto"/>
        </w:rPr>
        <w:br w:type="textWrapping"/>
      </w:r>
      <w:r>
        <w:rPr>
          <w:b w:val="0"/>
          <w:bCs w:val="0"/>
          <w:i w:val="0"/>
          <w:iCs w:val="0"/>
          <w:color w:val="auto"/>
        </w:rPr>
        <w:t xml:space="preserve">    }</w:t>
      </w:r>
      <w:r>
        <w:rPr>
          <w:b w:val="0"/>
          <w:bCs w:val="0"/>
          <w:i w:val="0"/>
          <w:iCs w:val="0"/>
          <w:color w:val="auto"/>
        </w:rPr>
        <w:br w:type="textWrapping"/>
      </w:r>
      <w:r>
        <w:rPr>
          <w:b w:val="0"/>
          <w:bCs w:val="0"/>
          <w:i w:val="0"/>
          <w:iCs w:val="0"/>
          <w:color w:val="auto"/>
        </w:rPr>
        <w:br w:type="textWrapping"/>
      </w:r>
      <w:r>
        <w:rPr>
          <w:b w:val="0"/>
          <w:bCs w:val="0"/>
          <w:i w:val="0"/>
          <w:iCs w:val="0"/>
          <w:color w:val="auto"/>
        </w:rPr>
        <w:t xml:space="preserve">    @BeforeEach</w:t>
      </w:r>
      <w:r>
        <w:rPr>
          <w:b w:val="0"/>
          <w:bCs w:val="0"/>
          <w:i w:val="0"/>
          <w:iCs w:val="0"/>
          <w:color w:val="auto"/>
        </w:rPr>
        <w:br w:type="textWrapping"/>
      </w:r>
      <w:r>
        <w:rPr>
          <w:b w:val="0"/>
          <w:bCs w:val="0"/>
          <w:i w:val="0"/>
          <w:iCs w:val="0"/>
          <w:color w:val="auto"/>
        </w:rPr>
        <w:t xml:space="preserve">    void setup() {</w:t>
      </w:r>
      <w:r>
        <w:rPr>
          <w:b w:val="0"/>
          <w:bCs w:val="0"/>
          <w:i w:val="0"/>
          <w:iCs w:val="0"/>
          <w:color w:val="auto"/>
        </w:rPr>
        <w:br w:type="textWrapping"/>
      </w:r>
      <w:r>
        <w:rPr>
          <w:b w:val="0"/>
          <w:bCs w:val="0"/>
          <w:i w:val="0"/>
          <w:iCs w:val="0"/>
          <w:color w:val="auto"/>
        </w:rPr>
        <w:t xml:space="preserve">        calculator = new Calculator();</w:t>
      </w:r>
      <w:r>
        <w:rPr>
          <w:b w:val="0"/>
          <w:bCs w:val="0"/>
          <w:i w:val="0"/>
          <w:iCs w:val="0"/>
          <w:color w:val="auto"/>
        </w:rPr>
        <w:br w:type="textWrapping"/>
      </w:r>
      <w:r>
        <w:rPr>
          <w:b w:val="0"/>
          <w:bCs w:val="0"/>
          <w:i w:val="0"/>
          <w:iCs w:val="0"/>
          <w:color w:val="auto"/>
        </w:rPr>
        <w:t xml:space="preserve">        System.out.println("Before each test");</w:t>
      </w:r>
      <w:r>
        <w:rPr>
          <w:b w:val="0"/>
          <w:bCs w:val="0"/>
          <w:i w:val="0"/>
          <w:iCs w:val="0"/>
          <w:color w:val="auto"/>
        </w:rPr>
        <w:br w:type="textWrapping"/>
      </w:r>
      <w:r>
        <w:rPr>
          <w:b w:val="0"/>
          <w:bCs w:val="0"/>
          <w:i w:val="0"/>
          <w:iCs w:val="0"/>
          <w:color w:val="auto"/>
        </w:rPr>
        <w:t xml:space="preserve">    }</w:t>
      </w:r>
      <w:r>
        <w:rPr>
          <w:b w:val="0"/>
          <w:bCs w:val="0"/>
          <w:i w:val="0"/>
          <w:iCs w:val="0"/>
          <w:color w:val="auto"/>
        </w:rPr>
        <w:br w:type="textWrapping"/>
      </w:r>
      <w:r>
        <w:rPr>
          <w:b w:val="0"/>
          <w:bCs w:val="0"/>
          <w:i w:val="0"/>
          <w:iCs w:val="0"/>
          <w:color w:val="auto"/>
        </w:rPr>
        <w:br w:type="textWrapping"/>
      </w:r>
      <w:r>
        <w:rPr>
          <w:b w:val="0"/>
          <w:bCs w:val="0"/>
          <w:i w:val="0"/>
          <w:iCs w:val="0"/>
          <w:color w:val="auto"/>
        </w:rPr>
        <w:t xml:space="preserve">    @Test</w:t>
      </w:r>
      <w:r>
        <w:rPr>
          <w:b w:val="0"/>
          <w:bCs w:val="0"/>
          <w:i w:val="0"/>
          <w:iCs w:val="0"/>
          <w:color w:val="auto"/>
        </w:rPr>
        <w:br w:type="textWrapping"/>
      </w:r>
      <w:r>
        <w:rPr>
          <w:b w:val="0"/>
          <w:bCs w:val="0"/>
          <w:i w:val="0"/>
          <w:iCs w:val="0"/>
          <w:color w:val="auto"/>
        </w:rPr>
        <w:t xml:space="preserve">    @DisplayName("Addition Test")</w:t>
      </w:r>
      <w:r>
        <w:rPr>
          <w:b w:val="0"/>
          <w:bCs w:val="0"/>
          <w:i w:val="0"/>
          <w:iCs w:val="0"/>
          <w:color w:val="auto"/>
        </w:rPr>
        <w:br w:type="textWrapping"/>
      </w:r>
      <w:r>
        <w:rPr>
          <w:b w:val="0"/>
          <w:bCs w:val="0"/>
          <w:i w:val="0"/>
          <w:iCs w:val="0"/>
          <w:color w:val="auto"/>
        </w:rPr>
        <w:t xml:space="preserve">    void testAddition() {</w:t>
      </w:r>
      <w:r>
        <w:rPr>
          <w:b w:val="0"/>
          <w:bCs w:val="0"/>
          <w:i w:val="0"/>
          <w:iCs w:val="0"/>
          <w:color w:val="auto"/>
        </w:rPr>
        <w:br w:type="textWrapping"/>
      </w:r>
      <w:r>
        <w:rPr>
          <w:b w:val="0"/>
          <w:bCs w:val="0"/>
          <w:i w:val="0"/>
          <w:iCs w:val="0"/>
          <w:color w:val="auto"/>
        </w:rPr>
        <w:t xml:space="preserve">        assertEquals(5, calculator.add(2, 3), "2 + 3 should equal 5");</w:t>
      </w:r>
      <w:r>
        <w:rPr>
          <w:b w:val="0"/>
          <w:bCs w:val="0"/>
          <w:i w:val="0"/>
          <w:iCs w:val="0"/>
          <w:color w:val="auto"/>
        </w:rPr>
        <w:br w:type="textWrapping"/>
      </w:r>
      <w:r>
        <w:rPr>
          <w:b w:val="0"/>
          <w:bCs w:val="0"/>
          <w:i w:val="0"/>
          <w:iCs w:val="0"/>
          <w:color w:val="auto"/>
        </w:rPr>
        <w:t xml:space="preserve">    }</w:t>
      </w:r>
      <w:r>
        <w:rPr>
          <w:b w:val="0"/>
          <w:bCs w:val="0"/>
          <w:i w:val="0"/>
          <w:iCs w:val="0"/>
          <w:color w:val="auto"/>
        </w:rPr>
        <w:br w:type="textWrapping"/>
      </w:r>
      <w:r>
        <w:rPr>
          <w:b w:val="0"/>
          <w:bCs w:val="0"/>
          <w:i w:val="0"/>
          <w:iCs w:val="0"/>
          <w:color w:val="auto"/>
        </w:rPr>
        <w:br w:type="textWrapping"/>
      </w:r>
      <w:r>
        <w:rPr>
          <w:b w:val="0"/>
          <w:bCs w:val="0"/>
          <w:i w:val="0"/>
          <w:iCs w:val="0"/>
          <w:color w:val="auto"/>
        </w:rPr>
        <w:t xml:space="preserve">    @Test</w:t>
      </w:r>
      <w:r>
        <w:rPr>
          <w:b w:val="0"/>
          <w:bCs w:val="0"/>
          <w:i w:val="0"/>
          <w:iCs w:val="0"/>
          <w:color w:val="auto"/>
        </w:rPr>
        <w:br w:type="textWrapping"/>
      </w:r>
      <w:r>
        <w:rPr>
          <w:b w:val="0"/>
          <w:bCs w:val="0"/>
          <w:i w:val="0"/>
          <w:iCs w:val="0"/>
          <w:color w:val="auto"/>
        </w:rPr>
        <w:t xml:space="preserve">    @DisplayName("Subtraction Test")</w:t>
      </w:r>
      <w:r>
        <w:rPr>
          <w:b w:val="0"/>
          <w:bCs w:val="0"/>
          <w:i w:val="0"/>
          <w:iCs w:val="0"/>
          <w:color w:val="auto"/>
        </w:rPr>
        <w:br w:type="textWrapping"/>
      </w:r>
      <w:r>
        <w:rPr>
          <w:b w:val="0"/>
          <w:bCs w:val="0"/>
          <w:i w:val="0"/>
          <w:iCs w:val="0"/>
          <w:color w:val="auto"/>
        </w:rPr>
        <w:t xml:space="preserve">    void testSubtraction() {</w:t>
      </w:r>
      <w:r>
        <w:rPr>
          <w:b w:val="0"/>
          <w:bCs w:val="0"/>
          <w:i w:val="0"/>
          <w:iCs w:val="0"/>
          <w:color w:val="auto"/>
        </w:rPr>
        <w:br w:type="textWrapping"/>
      </w:r>
      <w:r>
        <w:rPr>
          <w:b w:val="0"/>
          <w:bCs w:val="0"/>
          <w:i w:val="0"/>
          <w:iCs w:val="0"/>
          <w:color w:val="auto"/>
        </w:rPr>
        <w:t xml:space="preserve">        assertEquals(1, calculator.subtract(3, 2), "3 - 2 should equal 1");</w:t>
      </w:r>
      <w:r>
        <w:rPr>
          <w:b w:val="0"/>
          <w:bCs w:val="0"/>
          <w:i w:val="0"/>
          <w:iCs w:val="0"/>
          <w:color w:val="auto"/>
        </w:rPr>
        <w:br w:type="textWrapping"/>
      </w:r>
      <w:r>
        <w:rPr>
          <w:b w:val="0"/>
          <w:bCs w:val="0"/>
          <w:i w:val="0"/>
          <w:iCs w:val="0"/>
          <w:color w:val="auto"/>
        </w:rPr>
        <w:t xml:space="preserve">    }</w:t>
      </w:r>
      <w:r>
        <w:rPr>
          <w:b w:val="0"/>
          <w:bCs w:val="0"/>
          <w:i w:val="0"/>
          <w:iCs w:val="0"/>
          <w:color w:val="auto"/>
        </w:rPr>
        <w:br w:type="textWrapping"/>
      </w:r>
      <w:r>
        <w:rPr>
          <w:b w:val="0"/>
          <w:bCs w:val="0"/>
          <w:i w:val="0"/>
          <w:iCs w:val="0"/>
          <w:color w:val="auto"/>
        </w:rPr>
        <w:br w:type="textWrapping"/>
      </w:r>
      <w:r>
        <w:rPr>
          <w:b w:val="0"/>
          <w:bCs w:val="0"/>
          <w:i w:val="0"/>
          <w:iCs w:val="0"/>
          <w:color w:val="auto"/>
        </w:rPr>
        <w:t xml:space="preserve">    @AfterEach</w:t>
      </w:r>
      <w:r>
        <w:rPr>
          <w:b w:val="0"/>
          <w:bCs w:val="0"/>
          <w:i w:val="0"/>
          <w:iCs w:val="0"/>
          <w:color w:val="auto"/>
        </w:rPr>
        <w:br w:type="textWrapping"/>
      </w:r>
      <w:r>
        <w:rPr>
          <w:b w:val="0"/>
          <w:bCs w:val="0"/>
          <w:i w:val="0"/>
          <w:iCs w:val="0"/>
          <w:color w:val="auto"/>
        </w:rPr>
        <w:t xml:space="preserve">    void tearDown() {</w:t>
      </w:r>
      <w:r>
        <w:rPr>
          <w:b w:val="0"/>
          <w:bCs w:val="0"/>
          <w:i w:val="0"/>
          <w:iCs w:val="0"/>
          <w:color w:val="auto"/>
        </w:rPr>
        <w:br w:type="textWrapping"/>
      </w:r>
      <w:r>
        <w:rPr>
          <w:b w:val="0"/>
          <w:bCs w:val="0"/>
          <w:i w:val="0"/>
          <w:iCs w:val="0"/>
          <w:color w:val="auto"/>
        </w:rPr>
        <w:t xml:space="preserve">        System.out.println("After each test");</w:t>
      </w:r>
      <w:r>
        <w:rPr>
          <w:b w:val="0"/>
          <w:bCs w:val="0"/>
          <w:i w:val="0"/>
          <w:iCs w:val="0"/>
          <w:color w:val="auto"/>
        </w:rPr>
        <w:br w:type="textWrapping"/>
      </w:r>
      <w:r>
        <w:rPr>
          <w:b w:val="0"/>
          <w:bCs w:val="0"/>
          <w:i w:val="0"/>
          <w:iCs w:val="0"/>
          <w:color w:val="auto"/>
        </w:rPr>
        <w:t xml:space="preserve">    }</w:t>
      </w:r>
      <w:r>
        <w:rPr>
          <w:b w:val="0"/>
          <w:bCs w:val="0"/>
          <w:i w:val="0"/>
          <w:iCs w:val="0"/>
          <w:color w:val="auto"/>
        </w:rPr>
        <w:br w:type="textWrapping"/>
      </w:r>
      <w:r>
        <w:rPr>
          <w:b w:val="0"/>
          <w:bCs w:val="0"/>
          <w:i w:val="0"/>
          <w:iCs w:val="0"/>
          <w:color w:val="auto"/>
        </w:rPr>
        <w:br w:type="textWrapping"/>
      </w:r>
      <w:r>
        <w:rPr>
          <w:b w:val="0"/>
          <w:bCs w:val="0"/>
          <w:i w:val="0"/>
          <w:iCs w:val="0"/>
          <w:color w:val="auto"/>
        </w:rPr>
        <w:t xml:space="preserve">    @AfterAll</w:t>
      </w:r>
      <w:r>
        <w:rPr>
          <w:b w:val="0"/>
          <w:bCs w:val="0"/>
          <w:i w:val="0"/>
          <w:iCs w:val="0"/>
          <w:color w:val="auto"/>
        </w:rPr>
        <w:br w:type="textWrapping"/>
      </w:r>
      <w:r>
        <w:rPr>
          <w:b w:val="0"/>
          <w:bCs w:val="0"/>
          <w:i w:val="0"/>
          <w:iCs w:val="0"/>
          <w:color w:val="auto"/>
        </w:rPr>
        <w:t xml:space="preserve">    static void tearDownAll() {</w:t>
      </w:r>
      <w:r>
        <w:rPr>
          <w:b w:val="0"/>
          <w:bCs w:val="0"/>
          <w:i w:val="0"/>
          <w:iCs w:val="0"/>
          <w:color w:val="auto"/>
        </w:rPr>
        <w:br w:type="textWrapping"/>
      </w:r>
      <w:r>
        <w:rPr>
          <w:b w:val="0"/>
          <w:bCs w:val="0"/>
          <w:i w:val="0"/>
          <w:iCs w:val="0"/>
          <w:color w:val="auto"/>
        </w:rPr>
        <w:t xml:space="preserve">        System.out.println("After all tests");</w:t>
      </w:r>
      <w:r>
        <w:rPr>
          <w:b w:val="0"/>
          <w:bCs w:val="0"/>
          <w:i w:val="0"/>
          <w:iCs w:val="0"/>
          <w:color w:val="auto"/>
        </w:rPr>
        <w:br w:type="textWrapping"/>
      </w:r>
      <w:r>
        <w:rPr>
          <w:b w:val="0"/>
          <w:bCs w:val="0"/>
          <w:i w:val="0"/>
          <w:iCs w:val="0"/>
          <w:color w:val="auto"/>
        </w:rPr>
        <w:t xml:space="preserve">    }</w:t>
      </w:r>
      <w:r>
        <w:rPr>
          <w:b w:val="0"/>
          <w:bCs w:val="0"/>
          <w:i w:val="0"/>
          <w:iCs w:val="0"/>
          <w:color w:val="auto"/>
        </w:rPr>
        <w:br w:type="textWrapping"/>
      </w:r>
      <w:r>
        <w:rPr>
          <w:b w:val="0"/>
          <w:bCs w:val="0"/>
          <w:i w:val="0"/>
          <w:iCs w:val="0"/>
          <w:color w:val="auto"/>
        </w:rPr>
        <w:t>}</w:t>
      </w:r>
      <w:r>
        <w:rPr>
          <w:b w:val="0"/>
          <w:bCs w:val="0"/>
          <w:i w:val="0"/>
          <w:iCs w:val="0"/>
          <w:color w:val="auto"/>
        </w:rPr>
        <w:br w:type="textWrapping"/>
      </w:r>
    </w:p>
    <w:p w14:paraId="3A8798B8">
      <w:pPr>
        <w:pStyle w:val="2"/>
      </w:pPr>
      <w:r>
        <w:t>4. Assertions in JUnit 5</w:t>
      </w:r>
    </w:p>
    <w:p w14:paraId="723E9287">
      <w:r>
        <w:t>Assertions are used to validate expected results. JUnit 5 provides a wide variety of assertions:</w:t>
      </w:r>
      <w:r>
        <w:br w:type="textWrapping"/>
      </w:r>
    </w:p>
    <w:p w14:paraId="2C885CA7">
      <w:r>
        <w:t>assertEquals(expected, actual) - Asserts that expected equals actual.</w:t>
      </w:r>
    </w:p>
    <w:p w14:paraId="2EFA58E7">
      <w:r>
        <w:t>assertNotEquals(unexpected, actual) - Asserts that unexpected does not equal actual.</w:t>
      </w:r>
    </w:p>
    <w:p w14:paraId="423A83F8">
      <w:r>
        <w:t>assertTrue(condition) - Asserts that a condition is true.</w:t>
      </w:r>
    </w:p>
    <w:p w14:paraId="0408BF5D">
      <w:r>
        <w:t>assertFalse(condition) - Asserts that a condition is false.</w:t>
      </w:r>
    </w:p>
    <w:p w14:paraId="23EA5B1C">
      <w:r>
        <w:t>assertNull(object) - Asserts that the object is null.</w:t>
      </w:r>
    </w:p>
    <w:p w14:paraId="7E239526">
      <w:r>
        <w:t>assertNotNull(object) - Asserts that the object is not null.</w:t>
      </w:r>
    </w:p>
    <w:p w14:paraId="15B28207">
      <w:r>
        <w:t>assertSame(expected, actual) - Asserts that two objects refer to the same object.</w:t>
      </w:r>
    </w:p>
    <w:p w14:paraId="2F35EEF5">
      <w:r>
        <w:t>assertNotSame(unexpected, actual) - Asserts that two objects do not refer to the same object.</w:t>
      </w:r>
    </w:p>
    <w:p w14:paraId="12C89DCB">
      <w:r>
        <w:t>assertArrayEquals(expectedArray, actualArray) - Asserts that two arrays are equal.</w:t>
      </w:r>
    </w:p>
    <w:p w14:paraId="5F6260A5">
      <w:r>
        <w:t>assertIterableEquals(expectedIterable, actualIterable) - Asserts that two iterables are equal.</w:t>
      </w:r>
    </w:p>
    <w:p w14:paraId="32AF18ED">
      <w:r>
        <w:t>assertLinesMatch(expectedLines, actualLines) - Asserts that two lists of strings match.</w:t>
      </w:r>
    </w:p>
    <w:p w14:paraId="4F543734">
      <w:r>
        <w:t>assertThrows(expectedException.class, executable) - Asserts that an exception is thrown.</w:t>
      </w:r>
    </w:p>
    <w:p w14:paraId="02ECDFEF">
      <w:r>
        <w:t>assertDoesNotThrow(executable) - Asserts that no exception is thrown.</w:t>
      </w:r>
    </w:p>
    <w:p w14:paraId="632A900E">
      <w:r>
        <w:t>assertTimeout(Duration, executable) - Asserts that execution finishes within the given time.</w:t>
      </w:r>
    </w:p>
    <w:p w14:paraId="743BD653">
      <w:r>
        <w:t>assertTimeoutPreemptively(Duration, executable) - Aborts if execution exceeds the time.</w:t>
      </w:r>
    </w:p>
    <w:p w14:paraId="0CC3451D">
      <w:pPr>
        <w:pStyle w:val="3"/>
      </w:pPr>
      <w:r>
        <w:t>Example: Using Assertions</w:t>
      </w:r>
    </w:p>
    <w:p w14:paraId="1504E986">
      <w:pPr>
        <w:pStyle w:val="159"/>
        <w:ind w:left="0" w:leftChars="0" w:firstLine="0" w:firstLineChars="0"/>
      </w:pPr>
      <w:r>
        <w:br w:type="textWrapping"/>
      </w:r>
      <w:r>
        <w:rPr>
          <w:rFonts w:hint="default" w:asciiTheme="minorAscii" w:hAnsiTheme="minorAscii"/>
          <w:b w:val="0"/>
          <w:bCs w:val="0"/>
          <w:i w:val="0"/>
          <w:iCs w:val="0"/>
          <w:color w:val="auto"/>
        </w:rPr>
        <w:t>class AssertionsTest {</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@Test</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void testAssertions() {</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assertEquals(4, 2 + 2);</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assertNotEquals(5, 2 + 2);</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assertTrue(3 &gt; 2);</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assertFalse(3 &lt; 2);</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assertNotNull("JUnit");</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@Test</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void testException() {</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assertThrows(ArithmeticException.class, () -&gt; {</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int result = 10 / 0;</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 xml:space="preserve">    }</w:t>
      </w:r>
      <w:r>
        <w:rPr>
          <w:rFonts w:hint="default" w:asciiTheme="minorAscii" w:hAnsiTheme="minorAscii"/>
          <w:b w:val="0"/>
          <w:bCs w:val="0"/>
          <w:i w:val="0"/>
          <w:iCs w:val="0"/>
          <w:color w:val="auto"/>
        </w:rPr>
        <w:br w:type="textWrapping"/>
      </w:r>
      <w:r>
        <w:rPr>
          <w:rFonts w:hint="default" w:asciiTheme="minorAscii" w:hAnsiTheme="minorAscii"/>
          <w:b w:val="0"/>
          <w:bCs w:val="0"/>
          <w:i w:val="0"/>
          <w:iCs w:val="0"/>
          <w:color w:val="auto"/>
        </w:rPr>
        <w:t>}</w:t>
      </w:r>
      <w:r>
        <w:rPr>
          <w:b w:val="0"/>
          <w:bCs w:val="0"/>
          <w:i w:val="0"/>
          <w:iCs w:val="0"/>
          <w:color w:val="auto"/>
        </w:rPr>
        <w:br w:type="textWrapping"/>
      </w:r>
    </w:p>
    <w:p w14:paraId="1A18B170">
      <w:pPr>
        <w:pStyle w:val="2"/>
      </w:pPr>
      <w:r>
        <w:t>5. Parameterized Tests</w:t>
      </w:r>
    </w:p>
    <w:p w14:paraId="5EA12F5A">
      <w:r>
        <w:t>JUnit 5 allows writing parameterized tests using @ParameterizedTest.</w:t>
      </w:r>
      <w:r>
        <w:br w:type="textWrapping"/>
      </w:r>
      <w:r>
        <w:t>You can provide values using @ValueSource, @CsvSource, etc.</w:t>
      </w:r>
    </w:p>
    <w:p w14:paraId="19F3A506">
      <w:pPr>
        <w:pStyle w:val="159"/>
      </w:pPr>
      <w:r>
        <w:br w:type="textWrapping"/>
      </w:r>
      <w:r>
        <w:rPr>
          <w:b w:val="0"/>
          <w:bCs w:val="0"/>
          <w:i w:val="0"/>
          <w:iCs w:val="0"/>
          <w:color w:val="auto"/>
        </w:rPr>
        <w:t>import org.junit.jupiter.params.ParameterizedTest;</w:t>
      </w:r>
      <w:r>
        <w:rPr>
          <w:b w:val="0"/>
          <w:bCs w:val="0"/>
          <w:i w:val="0"/>
          <w:iCs w:val="0"/>
          <w:color w:val="auto"/>
        </w:rPr>
        <w:br w:type="textWrapping"/>
      </w:r>
      <w:r>
        <w:rPr>
          <w:b w:val="0"/>
          <w:bCs w:val="0"/>
          <w:i w:val="0"/>
          <w:iCs w:val="0"/>
          <w:color w:val="auto"/>
        </w:rPr>
        <w:t>import org.junit.jupiter.params.provider.ValueSource;</w:t>
      </w:r>
      <w:r>
        <w:rPr>
          <w:b w:val="0"/>
          <w:bCs w:val="0"/>
          <w:i w:val="0"/>
          <w:iCs w:val="0"/>
          <w:color w:val="auto"/>
        </w:rPr>
        <w:br w:type="textWrapping"/>
      </w:r>
      <w:r>
        <w:rPr>
          <w:b w:val="0"/>
          <w:bCs w:val="0"/>
          <w:i w:val="0"/>
          <w:iCs w:val="0"/>
          <w:color w:val="auto"/>
        </w:rPr>
        <w:br w:type="textWrapping"/>
      </w:r>
      <w:r>
        <w:rPr>
          <w:b w:val="0"/>
          <w:bCs w:val="0"/>
          <w:i w:val="0"/>
          <w:iCs w:val="0"/>
          <w:color w:val="auto"/>
        </w:rPr>
        <w:t>class ParameterizedTests {</w:t>
      </w:r>
      <w:r>
        <w:rPr>
          <w:b w:val="0"/>
          <w:bCs w:val="0"/>
          <w:i w:val="0"/>
          <w:iCs w:val="0"/>
          <w:color w:val="auto"/>
        </w:rPr>
        <w:br w:type="textWrapping"/>
      </w:r>
      <w:r>
        <w:rPr>
          <w:b w:val="0"/>
          <w:bCs w:val="0"/>
          <w:i w:val="0"/>
          <w:iCs w:val="0"/>
          <w:color w:val="auto"/>
        </w:rPr>
        <w:br w:type="textWrapping"/>
      </w:r>
      <w:r>
        <w:rPr>
          <w:b w:val="0"/>
          <w:bCs w:val="0"/>
          <w:i w:val="0"/>
          <w:iCs w:val="0"/>
          <w:color w:val="auto"/>
        </w:rPr>
        <w:t xml:space="preserve">    @ParameterizedTest</w:t>
      </w:r>
      <w:r>
        <w:rPr>
          <w:b w:val="0"/>
          <w:bCs w:val="0"/>
          <w:i w:val="0"/>
          <w:iCs w:val="0"/>
          <w:color w:val="auto"/>
        </w:rPr>
        <w:br w:type="textWrapping"/>
      </w:r>
      <w:r>
        <w:rPr>
          <w:b w:val="0"/>
          <w:bCs w:val="0"/>
          <w:i w:val="0"/>
          <w:iCs w:val="0"/>
          <w:color w:val="auto"/>
        </w:rPr>
        <w:t xml:space="preserve">    @ValueSource(strings = {"racecar", "radar", "level"})</w:t>
      </w:r>
      <w:r>
        <w:rPr>
          <w:b w:val="0"/>
          <w:bCs w:val="0"/>
          <w:i w:val="0"/>
          <w:iCs w:val="0"/>
          <w:color w:val="auto"/>
        </w:rPr>
        <w:br w:type="textWrapping"/>
      </w:r>
      <w:r>
        <w:rPr>
          <w:b w:val="0"/>
          <w:bCs w:val="0"/>
          <w:i w:val="0"/>
          <w:iCs w:val="0"/>
          <w:color w:val="auto"/>
        </w:rPr>
        <w:t xml:space="preserve">    void testPalindrome(String word) {</w:t>
      </w:r>
      <w:r>
        <w:rPr>
          <w:b w:val="0"/>
          <w:bCs w:val="0"/>
          <w:i w:val="0"/>
          <w:iCs w:val="0"/>
          <w:color w:val="auto"/>
        </w:rPr>
        <w:br w:type="textWrapping"/>
      </w:r>
      <w:r>
        <w:rPr>
          <w:b w:val="0"/>
          <w:bCs w:val="0"/>
          <w:i w:val="0"/>
          <w:iCs w:val="0"/>
          <w:color w:val="auto"/>
        </w:rPr>
        <w:t xml:space="preserve">        assertTrue(isPalindrome(word));</w:t>
      </w:r>
      <w:r>
        <w:rPr>
          <w:b w:val="0"/>
          <w:bCs w:val="0"/>
          <w:i w:val="0"/>
          <w:iCs w:val="0"/>
          <w:color w:val="auto"/>
        </w:rPr>
        <w:br w:type="textWrapping"/>
      </w:r>
      <w:r>
        <w:rPr>
          <w:b w:val="0"/>
          <w:bCs w:val="0"/>
          <w:i w:val="0"/>
          <w:iCs w:val="0"/>
          <w:color w:val="auto"/>
        </w:rPr>
        <w:t xml:space="preserve">    }</w:t>
      </w:r>
      <w:r>
        <w:rPr>
          <w:b w:val="0"/>
          <w:bCs w:val="0"/>
          <w:i w:val="0"/>
          <w:iCs w:val="0"/>
          <w:color w:val="auto"/>
        </w:rPr>
        <w:br w:type="textWrapping"/>
      </w:r>
      <w:r>
        <w:rPr>
          <w:b w:val="0"/>
          <w:bCs w:val="0"/>
          <w:i w:val="0"/>
          <w:iCs w:val="0"/>
          <w:color w:val="auto"/>
        </w:rPr>
        <w:br w:type="textWrapping"/>
      </w:r>
      <w:r>
        <w:rPr>
          <w:b w:val="0"/>
          <w:bCs w:val="0"/>
          <w:i w:val="0"/>
          <w:iCs w:val="0"/>
          <w:color w:val="auto"/>
        </w:rPr>
        <w:t xml:space="preserve">    boolean isPalindrome(String str) {</w:t>
      </w:r>
      <w:r>
        <w:rPr>
          <w:b w:val="0"/>
          <w:bCs w:val="0"/>
          <w:i w:val="0"/>
          <w:iCs w:val="0"/>
          <w:color w:val="auto"/>
        </w:rPr>
        <w:br w:type="textWrapping"/>
      </w:r>
      <w:r>
        <w:rPr>
          <w:b w:val="0"/>
          <w:bCs w:val="0"/>
          <w:i w:val="0"/>
          <w:iCs w:val="0"/>
          <w:color w:val="auto"/>
        </w:rPr>
        <w:t xml:space="preserve">        return str.equals(new StringBuilder(str).reverse().toString());</w:t>
      </w:r>
      <w:r>
        <w:rPr>
          <w:b w:val="0"/>
          <w:bCs w:val="0"/>
          <w:i w:val="0"/>
          <w:iCs w:val="0"/>
          <w:color w:val="auto"/>
        </w:rPr>
        <w:br w:type="textWrapping"/>
      </w:r>
      <w:r>
        <w:rPr>
          <w:b w:val="0"/>
          <w:bCs w:val="0"/>
          <w:i w:val="0"/>
          <w:iCs w:val="0"/>
          <w:color w:val="auto"/>
        </w:rPr>
        <w:t xml:space="preserve">    }</w:t>
      </w:r>
      <w:r>
        <w:rPr>
          <w:b w:val="0"/>
          <w:bCs w:val="0"/>
          <w:i w:val="0"/>
          <w:iCs w:val="0"/>
          <w:color w:val="auto"/>
        </w:rPr>
        <w:br w:type="textWrapping"/>
      </w:r>
      <w:r>
        <w:rPr>
          <w:b w:val="0"/>
          <w:bCs w:val="0"/>
          <w:i w:val="0"/>
          <w:iCs w:val="0"/>
          <w:color w:val="auto"/>
        </w:rPr>
        <w:t>}</w:t>
      </w:r>
      <w:r>
        <w:rPr>
          <w:b w:val="0"/>
          <w:bCs w:val="0"/>
          <w:i w:val="0"/>
          <w:iCs w:val="0"/>
          <w:color w:val="auto"/>
        </w:rPr>
        <w:br w:type="textWrapping"/>
      </w:r>
    </w:p>
    <w:p w14:paraId="2712E6A8">
      <w:pPr>
        <w:pStyle w:val="2"/>
        <w:numPr>
          <w:ilvl w:val="0"/>
          <w:numId w:val="7"/>
        </w:numPr>
        <w:bidi w:val="0"/>
        <w:rPr>
          <w:rFonts w:hint="default"/>
          <w:lang w:val="en-IN"/>
        </w:rPr>
      </w:pPr>
      <w:r>
        <w:rPr>
          <w:rFonts w:hint="default"/>
          <w:lang w:val="en-IN"/>
        </w:rPr>
        <w:t>Introduction to Mockito</w:t>
      </w:r>
    </w:p>
    <w:p w14:paraId="1E92FD1D">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Mockito is an open-source and widely used mocking framework for Java applications. It allows developers to create mock objects, simulated objects that mimic the behavior of real ones in a controlled way.</w:t>
      </w:r>
    </w:p>
    <w:p w14:paraId="09FBDAE5">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By replacing real dependencies with mocks, Mockito enables testing code in isolation, without actually invoking real methods. This helps in writing clean, maintainable, and reliable unit tests, making it easier to define, control and verify the behavior of dependencies during testing.</w:t>
      </w:r>
    </w:p>
    <w:p w14:paraId="58BE65CE">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asciiTheme="minorAscii" w:hAnsiTheme="minorAscii" w:cstheme="minorEastAsia"/>
          <w:i w:val="0"/>
          <w:iCs w:val="0"/>
          <w:caps w:val="0"/>
          <w:color w:val="273239"/>
          <w:spacing w:val="2"/>
          <w:sz w:val="22"/>
          <w:szCs w:val="22"/>
        </w:rPr>
      </w:pPr>
      <w:r>
        <w:rPr>
          <w:rFonts w:hint="default" w:eastAsia="sans-serif" w:asciiTheme="minorAscii" w:hAnsiTheme="minorAscii" w:cstheme="minorEastAsia"/>
          <w:i w:val="0"/>
          <w:iCs w:val="0"/>
          <w:caps w:val="0"/>
          <w:color w:val="273239"/>
          <w:spacing w:val="2"/>
          <w:sz w:val="22"/>
          <w:szCs w:val="22"/>
          <w:bdr w:val="none" w:color="auto" w:sz="0" w:space="0"/>
          <w:shd w:val="clear" w:fill="FFFFFF"/>
          <w:vertAlign w:val="baseline"/>
        </w:rPr>
        <w:t>Consider a scenario where you have a service class that depends on a database repository. Testing this service directly would require:</w:t>
      </w:r>
    </w:p>
    <w:p w14:paraId="4377B8F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heme="minorAscii" w:hAnsiTheme="minorAscii" w:cstheme="minorEastAsia"/>
          <w:sz w:val="22"/>
          <w:szCs w:val="22"/>
        </w:rPr>
      </w:pPr>
      <w:r>
        <w:rPr>
          <w:rFonts w:hint="default" w:eastAsia="sans-serif" w:asciiTheme="minorAscii" w:hAnsiTheme="minorAscii" w:cstheme="minorEastAsia"/>
          <w:i w:val="0"/>
          <w:iCs w:val="0"/>
          <w:caps w:val="0"/>
          <w:color w:val="273239"/>
          <w:spacing w:val="2"/>
          <w:sz w:val="22"/>
          <w:szCs w:val="22"/>
          <w:bdr w:val="none" w:color="auto" w:sz="0" w:space="0"/>
          <w:shd w:val="clear" w:fill="FFFFFF"/>
          <w:vertAlign w:val="baseline"/>
        </w:rPr>
        <w:t>Setting up a database connection</w:t>
      </w:r>
    </w:p>
    <w:p w14:paraId="5DB6F17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heme="minorAscii" w:hAnsiTheme="minorAscii" w:cstheme="minorEastAsia"/>
          <w:sz w:val="22"/>
          <w:szCs w:val="22"/>
        </w:rPr>
      </w:pPr>
      <w:r>
        <w:rPr>
          <w:rFonts w:hint="default" w:eastAsia="sans-serif" w:asciiTheme="minorAscii" w:hAnsiTheme="minorAscii" w:cstheme="minorEastAsia"/>
          <w:i w:val="0"/>
          <w:iCs w:val="0"/>
          <w:caps w:val="0"/>
          <w:color w:val="273239"/>
          <w:spacing w:val="2"/>
          <w:sz w:val="22"/>
          <w:szCs w:val="22"/>
          <w:bdr w:val="none" w:color="auto" w:sz="0" w:space="0"/>
          <w:shd w:val="clear" w:fill="FFFFFF"/>
          <w:vertAlign w:val="baseline"/>
        </w:rPr>
        <w:t>Preparing test data</w:t>
      </w:r>
    </w:p>
    <w:p w14:paraId="490347A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heme="minorAscii" w:hAnsiTheme="minorAscii" w:cstheme="minorEastAsia"/>
          <w:sz w:val="22"/>
          <w:szCs w:val="22"/>
        </w:rPr>
      </w:pPr>
      <w:r>
        <w:rPr>
          <w:rFonts w:hint="default" w:eastAsia="sans-serif" w:asciiTheme="minorAscii" w:hAnsiTheme="minorAscii" w:cstheme="minorEastAsia"/>
          <w:i w:val="0"/>
          <w:iCs w:val="0"/>
          <w:caps w:val="0"/>
          <w:color w:val="273239"/>
          <w:spacing w:val="2"/>
          <w:sz w:val="22"/>
          <w:szCs w:val="22"/>
          <w:bdr w:val="none" w:color="auto" w:sz="0" w:space="0"/>
          <w:shd w:val="clear" w:fill="FFFFFF"/>
          <w:vertAlign w:val="baseline"/>
        </w:rPr>
        <w:t>Cleaning up after tests</w:t>
      </w:r>
    </w:p>
    <w:p w14:paraId="684AEA2C">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asciiTheme="minorAscii" w:hAnsiTheme="minorAscii" w:cstheme="minorEastAsia"/>
          <w:i w:val="0"/>
          <w:iCs w:val="0"/>
          <w:caps w:val="0"/>
          <w:color w:val="273239"/>
          <w:spacing w:val="2"/>
          <w:sz w:val="22"/>
          <w:szCs w:val="22"/>
          <w:bdr w:val="none" w:color="auto" w:sz="0" w:space="0"/>
          <w:shd w:val="clear" w:fill="FFFFFF"/>
          <w:vertAlign w:val="baseline"/>
        </w:rPr>
      </w:pPr>
      <w:r>
        <w:rPr>
          <w:rFonts w:hint="default" w:eastAsia="sans-serif" w:asciiTheme="minorAscii" w:hAnsiTheme="minorAscii" w:cstheme="minorEastAsia"/>
          <w:i w:val="0"/>
          <w:iCs w:val="0"/>
          <w:caps w:val="0"/>
          <w:color w:val="273239"/>
          <w:spacing w:val="2"/>
          <w:sz w:val="22"/>
          <w:szCs w:val="22"/>
          <w:bdr w:val="none" w:color="auto" w:sz="0" w:space="0"/>
          <w:shd w:val="clear" w:fill="FFFFFF"/>
          <w:vertAlign w:val="baseline"/>
        </w:rPr>
        <w:t>With Mockito, you can mock the repository and focus only on testing the service logic without dealing with external dependencies.</w:t>
      </w:r>
    </w:p>
    <w:p w14:paraId="76E52360">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asciiTheme="minorAscii" w:hAnsiTheme="minorAscii" w:cstheme="minorEastAsia"/>
          <w:b/>
          <w:bCs/>
          <w:i w:val="0"/>
          <w:iCs w:val="0"/>
          <w:caps w:val="0"/>
          <w:color w:val="273239"/>
          <w:spacing w:val="2"/>
          <w:sz w:val="22"/>
          <w:szCs w:val="22"/>
          <w:bdr w:val="none" w:color="auto" w:sz="0" w:space="0"/>
          <w:shd w:val="clear" w:fill="FFFFFF"/>
          <w:vertAlign w:val="baseline"/>
          <w:lang w:val="en-IN"/>
        </w:rPr>
      </w:pPr>
      <w:r>
        <w:rPr>
          <w:rFonts w:hint="default" w:eastAsia="sans-serif" w:asciiTheme="minorAscii" w:hAnsiTheme="minorAscii" w:cstheme="minorEastAsia"/>
          <w:b/>
          <w:bCs/>
          <w:i w:val="0"/>
          <w:iCs w:val="0"/>
          <w:caps w:val="0"/>
          <w:color w:val="273239"/>
          <w:spacing w:val="2"/>
          <w:sz w:val="22"/>
          <w:szCs w:val="22"/>
          <w:bdr w:val="none" w:color="auto" w:sz="0" w:space="0"/>
          <w:shd w:val="clear" w:fill="FFFFFF"/>
          <w:vertAlign w:val="baseline"/>
          <w:lang w:val="en-IN"/>
        </w:rPr>
        <w:t>Maven Dependency:</w:t>
      </w:r>
    </w:p>
    <w:p w14:paraId="35A0B178">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asciiTheme="minorAscii" w:hAnsiTheme="minorAscii"/>
          <w:i w:val="0"/>
          <w:iCs w:val="0"/>
          <w:caps w:val="0"/>
          <w:color w:val="273239"/>
          <w:spacing w:val="2"/>
          <w:sz w:val="22"/>
          <w:szCs w:val="22"/>
          <w:bdr w:val="none" w:color="auto" w:sz="0" w:space="0"/>
          <w:shd w:val="clear" w:fill="FFFFFF"/>
          <w:vertAlign w:val="baseline"/>
          <w:lang w:val="en-IN"/>
        </w:rPr>
      </w:pPr>
      <w:r>
        <w:rPr>
          <w:rFonts w:hint="default" w:eastAsia="sans-serif" w:asciiTheme="minorAscii" w:hAnsiTheme="minorAscii"/>
          <w:i w:val="0"/>
          <w:iCs w:val="0"/>
          <w:caps w:val="0"/>
          <w:color w:val="273239"/>
          <w:spacing w:val="2"/>
          <w:sz w:val="22"/>
          <w:szCs w:val="22"/>
          <w:bdr w:val="none" w:color="auto" w:sz="0" w:space="0"/>
          <w:shd w:val="clear" w:fill="FFFFFF"/>
          <w:vertAlign w:val="baseline"/>
          <w:lang w:val="en-IN"/>
        </w:rPr>
        <w:t>&lt;dependency&gt;</w:t>
      </w:r>
    </w:p>
    <w:p w14:paraId="14254A15">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asciiTheme="minorAscii" w:hAnsiTheme="minorAscii"/>
          <w:i w:val="0"/>
          <w:iCs w:val="0"/>
          <w:caps w:val="0"/>
          <w:color w:val="273239"/>
          <w:spacing w:val="2"/>
          <w:sz w:val="22"/>
          <w:szCs w:val="22"/>
          <w:bdr w:val="none" w:color="auto" w:sz="0" w:space="0"/>
          <w:shd w:val="clear" w:fill="FFFFFF"/>
          <w:vertAlign w:val="baseline"/>
          <w:lang w:val="en-IN"/>
        </w:rPr>
      </w:pPr>
      <w:r>
        <w:rPr>
          <w:rFonts w:hint="default" w:eastAsia="sans-serif" w:asciiTheme="minorAscii" w:hAnsiTheme="minorAscii"/>
          <w:i w:val="0"/>
          <w:iCs w:val="0"/>
          <w:caps w:val="0"/>
          <w:color w:val="273239"/>
          <w:spacing w:val="2"/>
          <w:sz w:val="22"/>
          <w:szCs w:val="22"/>
          <w:bdr w:val="none" w:color="auto" w:sz="0" w:space="0"/>
          <w:shd w:val="clear" w:fill="FFFFFF"/>
          <w:vertAlign w:val="baseline"/>
          <w:lang w:val="en-IN"/>
        </w:rPr>
        <w:t xml:space="preserve">    &lt;groupId&gt;org.mockito&lt;/groupId&gt;</w:t>
      </w:r>
    </w:p>
    <w:p w14:paraId="2476BB1D">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asciiTheme="minorAscii" w:hAnsiTheme="minorAscii"/>
          <w:i w:val="0"/>
          <w:iCs w:val="0"/>
          <w:caps w:val="0"/>
          <w:color w:val="273239"/>
          <w:spacing w:val="2"/>
          <w:sz w:val="22"/>
          <w:szCs w:val="22"/>
          <w:bdr w:val="none" w:color="auto" w:sz="0" w:space="0"/>
          <w:shd w:val="clear" w:fill="FFFFFF"/>
          <w:vertAlign w:val="baseline"/>
          <w:lang w:val="en-IN"/>
        </w:rPr>
      </w:pPr>
      <w:r>
        <w:rPr>
          <w:rFonts w:hint="default" w:eastAsia="sans-serif" w:asciiTheme="minorAscii" w:hAnsiTheme="minorAscii"/>
          <w:i w:val="0"/>
          <w:iCs w:val="0"/>
          <w:caps w:val="0"/>
          <w:color w:val="273239"/>
          <w:spacing w:val="2"/>
          <w:sz w:val="22"/>
          <w:szCs w:val="22"/>
          <w:bdr w:val="none" w:color="auto" w:sz="0" w:space="0"/>
          <w:shd w:val="clear" w:fill="FFFFFF"/>
          <w:vertAlign w:val="baseline"/>
          <w:lang w:val="en-IN"/>
        </w:rPr>
        <w:t xml:space="preserve">    &lt;artifactId&gt;mockito-core&lt;/artifactId&gt;</w:t>
      </w:r>
    </w:p>
    <w:p w14:paraId="4A4223E8">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asciiTheme="minorAscii" w:hAnsiTheme="minorAscii"/>
          <w:i w:val="0"/>
          <w:iCs w:val="0"/>
          <w:caps w:val="0"/>
          <w:color w:val="273239"/>
          <w:spacing w:val="2"/>
          <w:sz w:val="22"/>
          <w:szCs w:val="22"/>
          <w:bdr w:val="none" w:color="auto" w:sz="0" w:space="0"/>
          <w:shd w:val="clear" w:fill="FFFFFF"/>
          <w:vertAlign w:val="baseline"/>
          <w:lang w:val="en-IN"/>
        </w:rPr>
      </w:pPr>
      <w:r>
        <w:rPr>
          <w:rFonts w:hint="default" w:eastAsia="sans-serif" w:asciiTheme="minorAscii" w:hAnsiTheme="minorAscii"/>
          <w:i w:val="0"/>
          <w:iCs w:val="0"/>
          <w:caps w:val="0"/>
          <w:color w:val="273239"/>
          <w:spacing w:val="2"/>
          <w:sz w:val="22"/>
          <w:szCs w:val="22"/>
          <w:bdr w:val="none" w:color="auto" w:sz="0" w:space="0"/>
          <w:shd w:val="clear" w:fill="FFFFFF"/>
          <w:vertAlign w:val="baseline"/>
          <w:lang w:val="en-IN"/>
        </w:rPr>
        <w:t xml:space="preserve">    &lt;version&gt;5.18.0&lt;/version&gt;</w:t>
      </w:r>
    </w:p>
    <w:p w14:paraId="0C5C527C">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asciiTheme="minorAscii" w:hAnsiTheme="minorAscii"/>
          <w:i w:val="0"/>
          <w:iCs w:val="0"/>
          <w:caps w:val="0"/>
          <w:color w:val="273239"/>
          <w:spacing w:val="2"/>
          <w:sz w:val="22"/>
          <w:szCs w:val="22"/>
          <w:bdr w:val="none" w:color="auto" w:sz="0" w:space="0"/>
          <w:shd w:val="clear" w:fill="FFFFFF"/>
          <w:vertAlign w:val="baseline"/>
          <w:lang w:val="en-IN"/>
        </w:rPr>
      </w:pPr>
      <w:r>
        <w:rPr>
          <w:rFonts w:hint="default" w:eastAsia="sans-serif" w:asciiTheme="minorAscii" w:hAnsiTheme="minorAscii"/>
          <w:i w:val="0"/>
          <w:iCs w:val="0"/>
          <w:caps w:val="0"/>
          <w:color w:val="273239"/>
          <w:spacing w:val="2"/>
          <w:sz w:val="22"/>
          <w:szCs w:val="22"/>
          <w:bdr w:val="none" w:color="auto" w:sz="0" w:space="0"/>
          <w:shd w:val="clear" w:fill="FFFFFF"/>
          <w:vertAlign w:val="baseline"/>
          <w:lang w:val="en-IN"/>
        </w:rPr>
        <w:t xml:space="preserve">    &lt;scope&gt;test&lt;/scope&gt;</w:t>
      </w:r>
    </w:p>
    <w:p w14:paraId="26182522">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asciiTheme="minorAscii" w:hAnsiTheme="minorAscii" w:cstheme="minorEastAsia"/>
          <w:i w:val="0"/>
          <w:iCs w:val="0"/>
          <w:caps w:val="0"/>
          <w:color w:val="273239"/>
          <w:spacing w:val="2"/>
          <w:sz w:val="22"/>
          <w:szCs w:val="22"/>
          <w:bdr w:val="none" w:color="auto" w:sz="0" w:space="0"/>
          <w:shd w:val="clear" w:fill="FFFFFF"/>
          <w:vertAlign w:val="baseline"/>
          <w:lang w:val="en-IN"/>
        </w:rPr>
      </w:pPr>
      <w:r>
        <w:rPr>
          <w:rFonts w:hint="default" w:eastAsia="sans-serif" w:asciiTheme="minorAscii" w:hAnsiTheme="minorAscii"/>
          <w:i w:val="0"/>
          <w:iCs w:val="0"/>
          <w:caps w:val="0"/>
          <w:color w:val="273239"/>
          <w:spacing w:val="2"/>
          <w:sz w:val="22"/>
          <w:szCs w:val="22"/>
          <w:bdr w:val="none" w:color="auto" w:sz="0" w:space="0"/>
          <w:shd w:val="clear" w:fill="FFFFFF"/>
          <w:vertAlign w:val="baseline"/>
          <w:lang w:val="en-IN"/>
        </w:rPr>
        <w:t>&lt;/dependency&gt;</w:t>
      </w:r>
    </w:p>
    <w:p w14:paraId="2146717F">
      <w:pPr>
        <w:pStyle w:val="2"/>
        <w:numPr>
          <w:ilvl w:val="0"/>
          <w:numId w:val="7"/>
        </w:numPr>
        <w:bidi w:val="0"/>
        <w:ind w:left="0" w:leftChars="0" w:firstLine="0" w:firstLineChars="0"/>
      </w:pPr>
      <w:r>
        <w:t>Mocks</w:t>
      </w:r>
    </w:p>
    <w:p w14:paraId="10BB1FED">
      <w:pPr>
        <w:pStyle w:val="35"/>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A </w:t>
      </w:r>
      <w:r>
        <w:rPr>
          <w:rStyle w:val="36"/>
          <w:rFonts w:hint="default" w:asciiTheme="minorAscii" w:hAnsiTheme="minorAscii"/>
          <w:sz w:val="22"/>
          <w:szCs w:val="22"/>
        </w:rPr>
        <w:t>mock</w:t>
      </w:r>
      <w:r>
        <w:rPr>
          <w:rFonts w:hint="default" w:asciiTheme="minorAscii" w:hAnsiTheme="minorAscii"/>
          <w:sz w:val="22"/>
          <w:szCs w:val="22"/>
        </w:rPr>
        <w:t xml:space="preserve"> is a dummy implementation of a class or interface.</w:t>
      </w:r>
    </w:p>
    <w:p w14:paraId="5DC2019B">
      <w:pPr>
        <w:pStyle w:val="35"/>
        <w:keepNext w:val="0"/>
        <w:keepLines w:val="0"/>
        <w:widowControl/>
        <w:numPr>
          <w:ilvl w:val="0"/>
          <w:numId w:val="9"/>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 xml:space="preserve">It </w:t>
      </w:r>
      <w:r>
        <w:rPr>
          <w:rStyle w:val="36"/>
          <w:rFonts w:hint="default" w:asciiTheme="minorAscii" w:hAnsiTheme="minorAscii"/>
          <w:sz w:val="22"/>
          <w:szCs w:val="22"/>
        </w:rPr>
        <w:t>does not call real methods</w:t>
      </w:r>
      <w:r>
        <w:rPr>
          <w:rFonts w:hint="default" w:asciiTheme="minorAscii" w:hAnsiTheme="minorAscii"/>
          <w:sz w:val="22"/>
          <w:szCs w:val="22"/>
        </w:rPr>
        <w:t>.</w:t>
      </w:r>
    </w:p>
    <w:p w14:paraId="0A95185E">
      <w:pPr>
        <w:pStyle w:val="35"/>
        <w:keepNext w:val="0"/>
        <w:keepLines w:val="0"/>
        <w:widowControl/>
        <w:numPr>
          <w:ilvl w:val="0"/>
          <w:numId w:val="9"/>
        </w:numPr>
        <w:suppressLineNumbers w:val="0"/>
        <w:tabs>
          <w:tab w:val="clear" w:pos="420"/>
        </w:tabs>
        <w:ind w:left="420" w:leftChars="0" w:right="0" w:rightChars="0" w:hanging="420" w:firstLineChars="0"/>
        <w:rPr>
          <w:rFonts w:hint="default" w:asciiTheme="minorAscii" w:hAnsiTheme="minorAscii"/>
          <w:sz w:val="22"/>
          <w:szCs w:val="22"/>
        </w:rPr>
      </w:pPr>
      <w:r>
        <w:rPr>
          <w:rFonts w:hint="default" w:asciiTheme="minorAscii" w:hAnsiTheme="minorAscii"/>
          <w:sz w:val="22"/>
          <w:szCs w:val="22"/>
        </w:rPr>
        <w:t xml:space="preserve">You can </w:t>
      </w:r>
      <w:r>
        <w:rPr>
          <w:rStyle w:val="36"/>
          <w:rFonts w:hint="default" w:asciiTheme="minorAscii" w:hAnsiTheme="minorAscii"/>
          <w:sz w:val="22"/>
          <w:szCs w:val="22"/>
        </w:rPr>
        <w:t>predefine behavior</w:t>
      </w:r>
      <w:r>
        <w:rPr>
          <w:rFonts w:hint="default" w:asciiTheme="minorAscii" w:hAnsiTheme="minorAscii"/>
          <w:sz w:val="22"/>
          <w:szCs w:val="22"/>
        </w:rPr>
        <w:t xml:space="preserve"> (stubbing).</w:t>
      </w:r>
    </w:p>
    <w:p w14:paraId="67B6AC43">
      <w:pPr>
        <w:pStyle w:val="35"/>
        <w:keepNext w:val="0"/>
        <w:keepLines w:val="0"/>
        <w:widowControl/>
        <w:numPr>
          <w:ilvl w:val="0"/>
          <w:numId w:val="9"/>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 xml:space="preserve">Useful when you want to test a class </w:t>
      </w:r>
      <w:r>
        <w:rPr>
          <w:rStyle w:val="36"/>
          <w:rFonts w:hint="default" w:asciiTheme="minorAscii" w:hAnsiTheme="minorAscii"/>
          <w:sz w:val="22"/>
          <w:szCs w:val="22"/>
        </w:rPr>
        <w:t>in isolation</w:t>
      </w:r>
      <w:r>
        <w:rPr>
          <w:rFonts w:hint="default" w:asciiTheme="minorAscii" w:hAnsiTheme="minorAscii"/>
          <w:sz w:val="22"/>
          <w:szCs w:val="22"/>
        </w:rPr>
        <w:t xml:space="preserve"> from its dependencies.</w:t>
      </w:r>
    </w:p>
    <w:p w14:paraId="63ADD292">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Example – Mock</w:t>
      </w:r>
    </w:p>
    <w:p w14:paraId="5CC3CA5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static</w:t>
      </w:r>
      <w:r>
        <w:rPr>
          <w:rStyle w:val="20"/>
          <w:rFonts w:hint="default" w:eastAsia="SimSun" w:cs="SimSun" w:asciiTheme="minorAscii" w:hAnsiTheme="minorAscii"/>
          <w:kern w:val="0"/>
          <w:sz w:val="22"/>
          <w:szCs w:val="22"/>
          <w:lang w:val="en-US" w:eastAsia="zh-CN" w:bidi="ar"/>
        </w:rPr>
        <w:t xml:space="preserve"> org.mockito.Mockito.*;</w:t>
      </w:r>
    </w:p>
    <w:p w14:paraId="2C253DE7">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static</w:t>
      </w:r>
      <w:r>
        <w:rPr>
          <w:rStyle w:val="20"/>
          <w:rFonts w:hint="default" w:eastAsia="SimSun" w:cs="SimSun" w:asciiTheme="minorAscii" w:hAnsiTheme="minorAscii"/>
          <w:kern w:val="0"/>
          <w:sz w:val="22"/>
          <w:szCs w:val="22"/>
          <w:lang w:val="en-US" w:eastAsia="zh-CN" w:bidi="ar"/>
        </w:rPr>
        <w:t xml:space="preserve"> org.junit.jupiter.api.Assertions.*;</w:t>
      </w:r>
    </w:p>
    <w:p w14:paraId="2DF02EBE">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org.junit.jupiter.api.Test;</w:t>
      </w:r>
    </w:p>
    <w:p w14:paraId="6BEFCEE0">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5FC3CE29">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class</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UserServiceTest</w:t>
      </w:r>
      <w:r>
        <w:rPr>
          <w:rStyle w:val="20"/>
          <w:rFonts w:hint="default" w:eastAsia="SimSun" w:cs="SimSun" w:asciiTheme="minorAscii" w:hAnsiTheme="minorAscii"/>
          <w:kern w:val="0"/>
          <w:sz w:val="22"/>
          <w:szCs w:val="22"/>
          <w:lang w:val="en-US" w:eastAsia="zh-CN" w:bidi="ar"/>
        </w:rPr>
        <w:t xml:space="preserve"> {</w:t>
      </w:r>
    </w:p>
    <w:p w14:paraId="72D166D4">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5A490BCF">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w:t>
      </w:r>
    </w:p>
    <w:p w14:paraId="3B93B3DB">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void</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testWithMock()</w:t>
      </w:r>
      <w:r>
        <w:rPr>
          <w:rStyle w:val="20"/>
          <w:rFonts w:hint="default" w:eastAsia="SimSun" w:cs="SimSun" w:asciiTheme="minorAscii" w:hAnsiTheme="minorAscii"/>
          <w:kern w:val="0"/>
          <w:sz w:val="22"/>
          <w:szCs w:val="22"/>
          <w:lang w:val="en-US" w:eastAsia="zh-CN" w:bidi="ar"/>
        </w:rPr>
        <w:t xml:space="preserve"> {</w:t>
      </w:r>
    </w:p>
    <w:p w14:paraId="64EB1815">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Create a mock object</w:t>
      </w:r>
    </w:p>
    <w:p w14:paraId="01DA721E">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UserRepository</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mockRepo</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w:t>
      </w:r>
      <w:r>
        <w:rPr>
          <w:rStyle w:val="20"/>
          <w:rFonts w:hint="default" w:eastAsia="SimSun" w:cs="SimSun" w:asciiTheme="minorAscii" w:hAnsiTheme="minorAscii"/>
          <w:kern w:val="0"/>
          <w:sz w:val="22"/>
          <w:szCs w:val="22"/>
          <w:lang w:val="en-US" w:eastAsia="zh-CN" w:bidi="ar"/>
        </w:rPr>
        <w:t xml:space="preserve"> mock(UserRepository.class);</w:t>
      </w:r>
    </w:p>
    <w:p w14:paraId="3B683B7D">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3EC0D8F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Define behavior (stubbing)</w:t>
      </w:r>
    </w:p>
    <w:p w14:paraId="0122C977">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when(mockRepo.findUserById(</w:t>
      </w:r>
      <w:r>
        <w:rPr>
          <w:rFonts w:hint="default" w:eastAsia="SimSun" w:cs="SimSun" w:asciiTheme="minorAscii" w:hAnsiTheme="minorAscii"/>
          <w:kern w:val="0"/>
          <w:sz w:val="22"/>
          <w:szCs w:val="22"/>
          <w:lang w:val="en-US" w:eastAsia="zh-CN" w:bidi="ar"/>
        </w:rPr>
        <w:t>1L</w:t>
      </w:r>
      <w:r>
        <w:rPr>
          <w:rStyle w:val="20"/>
          <w:rFonts w:hint="default" w:eastAsia="SimSun" w:cs="SimSun" w:asciiTheme="minorAscii" w:hAnsiTheme="minorAscii"/>
          <w:kern w:val="0"/>
          <w:sz w:val="22"/>
          <w:szCs w:val="22"/>
          <w:lang w:val="en-US" w:eastAsia="zh-CN" w:bidi="ar"/>
        </w:rPr>
        <w:t>)).thenReturn(</w:t>
      </w:r>
      <w:r>
        <w:rPr>
          <w:rFonts w:hint="default" w:eastAsia="SimSun" w:cs="SimSun" w:asciiTheme="minorAscii" w:hAnsiTheme="minorAscii"/>
          <w:kern w:val="0"/>
          <w:sz w:val="22"/>
          <w:szCs w:val="22"/>
          <w:lang w:val="en-US" w:eastAsia="zh-CN" w:bidi="ar"/>
        </w:rPr>
        <w:t>new</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w:t>
      </w:r>
      <w:r>
        <w:rPr>
          <w:rFonts w:hint="default" w:eastAsia="SimSun" w:cs="SimSun" w:asciiTheme="minorAscii" w:hAnsiTheme="minorAscii"/>
          <w:kern w:val="0"/>
          <w:sz w:val="22"/>
          <w:szCs w:val="22"/>
          <w:lang w:val="en-US" w:eastAsia="zh-CN" w:bidi="ar"/>
        </w:rPr>
        <w:t>1L</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"Alice"</w:t>
      </w:r>
      <w:r>
        <w:rPr>
          <w:rStyle w:val="20"/>
          <w:rFonts w:hint="default" w:eastAsia="SimSun" w:cs="SimSun" w:asciiTheme="minorAscii" w:hAnsiTheme="minorAscii"/>
          <w:kern w:val="0"/>
          <w:sz w:val="22"/>
          <w:szCs w:val="22"/>
          <w:lang w:val="en-US" w:eastAsia="zh-CN" w:bidi="ar"/>
        </w:rPr>
        <w:t>));</w:t>
      </w:r>
    </w:p>
    <w:p w14:paraId="3D9E4AF4">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00BDF435">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Use the mock in the service</w:t>
      </w:r>
    </w:p>
    <w:p w14:paraId="62871BD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UserService</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service</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new</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UserService</w:t>
      </w:r>
      <w:r>
        <w:rPr>
          <w:rStyle w:val="20"/>
          <w:rFonts w:hint="default" w:eastAsia="SimSun" w:cs="SimSun" w:asciiTheme="minorAscii" w:hAnsiTheme="minorAscii"/>
          <w:kern w:val="0"/>
          <w:sz w:val="22"/>
          <w:szCs w:val="22"/>
          <w:lang w:val="en-US" w:eastAsia="zh-CN" w:bidi="ar"/>
        </w:rPr>
        <w:t>(mockRepo);</w:t>
      </w:r>
    </w:p>
    <w:p w14:paraId="172C30DC">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String</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name</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w:t>
      </w:r>
      <w:r>
        <w:rPr>
          <w:rStyle w:val="20"/>
          <w:rFonts w:hint="default" w:eastAsia="SimSun" w:cs="SimSun" w:asciiTheme="minorAscii" w:hAnsiTheme="minorAscii"/>
          <w:kern w:val="0"/>
          <w:sz w:val="22"/>
          <w:szCs w:val="22"/>
          <w:lang w:val="en-US" w:eastAsia="zh-CN" w:bidi="ar"/>
        </w:rPr>
        <w:t xml:space="preserve"> service.getUserName(</w:t>
      </w:r>
      <w:r>
        <w:rPr>
          <w:rFonts w:hint="default" w:eastAsia="SimSun" w:cs="SimSun" w:asciiTheme="minorAscii" w:hAnsiTheme="minorAscii"/>
          <w:kern w:val="0"/>
          <w:sz w:val="22"/>
          <w:szCs w:val="22"/>
          <w:lang w:val="en-US" w:eastAsia="zh-CN" w:bidi="ar"/>
        </w:rPr>
        <w:t>1L</w:t>
      </w:r>
      <w:r>
        <w:rPr>
          <w:rStyle w:val="20"/>
          <w:rFonts w:hint="default" w:eastAsia="SimSun" w:cs="SimSun" w:asciiTheme="minorAscii" w:hAnsiTheme="minorAscii"/>
          <w:kern w:val="0"/>
          <w:sz w:val="22"/>
          <w:szCs w:val="22"/>
          <w:lang w:val="en-US" w:eastAsia="zh-CN" w:bidi="ar"/>
        </w:rPr>
        <w:t>);</w:t>
      </w:r>
    </w:p>
    <w:p w14:paraId="53EB56CC">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6D49D0B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Assert</w:t>
      </w:r>
    </w:p>
    <w:p w14:paraId="7555FD8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assertEquals(</w:t>
      </w:r>
      <w:r>
        <w:rPr>
          <w:rFonts w:hint="default" w:eastAsia="SimSun" w:cs="SimSun" w:asciiTheme="minorAscii" w:hAnsiTheme="minorAscii"/>
          <w:kern w:val="0"/>
          <w:sz w:val="22"/>
          <w:szCs w:val="22"/>
          <w:lang w:val="en-US" w:eastAsia="zh-CN" w:bidi="ar"/>
        </w:rPr>
        <w:t>"Alice"</w:t>
      </w:r>
      <w:r>
        <w:rPr>
          <w:rStyle w:val="20"/>
          <w:rFonts w:hint="default" w:eastAsia="SimSun" w:cs="SimSun" w:asciiTheme="minorAscii" w:hAnsiTheme="minorAscii"/>
          <w:kern w:val="0"/>
          <w:sz w:val="22"/>
          <w:szCs w:val="22"/>
          <w:lang w:val="en-US" w:eastAsia="zh-CN" w:bidi="ar"/>
        </w:rPr>
        <w:t>, name);</w:t>
      </w:r>
    </w:p>
    <w:p w14:paraId="2173762C">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6124EDA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Verify interaction</w:t>
      </w:r>
    </w:p>
    <w:p w14:paraId="01F7AE6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verify(mockRepo, times(</w:t>
      </w:r>
      <w:r>
        <w:rPr>
          <w:rFonts w:hint="default" w:eastAsia="SimSun" w:cs="SimSun" w:asciiTheme="minorAscii" w:hAnsiTheme="minorAscii"/>
          <w:kern w:val="0"/>
          <w:sz w:val="22"/>
          <w:szCs w:val="22"/>
          <w:lang w:val="en-US" w:eastAsia="zh-CN" w:bidi="ar"/>
        </w:rPr>
        <w:t>1</w:t>
      </w:r>
      <w:r>
        <w:rPr>
          <w:rStyle w:val="20"/>
          <w:rFonts w:hint="default" w:eastAsia="SimSun" w:cs="SimSun" w:asciiTheme="minorAscii" w:hAnsiTheme="minorAscii"/>
          <w:kern w:val="0"/>
          <w:sz w:val="22"/>
          <w:szCs w:val="22"/>
          <w:lang w:val="en-US" w:eastAsia="zh-CN" w:bidi="ar"/>
        </w:rPr>
        <w:t>)).findUserById(</w:t>
      </w:r>
      <w:r>
        <w:rPr>
          <w:rFonts w:hint="default" w:eastAsia="SimSun" w:cs="SimSun" w:asciiTheme="minorAscii" w:hAnsiTheme="minorAscii"/>
          <w:kern w:val="0"/>
          <w:sz w:val="22"/>
          <w:szCs w:val="22"/>
          <w:lang w:val="en-US" w:eastAsia="zh-CN" w:bidi="ar"/>
        </w:rPr>
        <w:t>1L</w:t>
      </w:r>
      <w:r>
        <w:rPr>
          <w:rStyle w:val="20"/>
          <w:rFonts w:hint="default" w:eastAsia="SimSun" w:cs="SimSun" w:asciiTheme="minorAscii" w:hAnsiTheme="minorAscii"/>
          <w:kern w:val="0"/>
          <w:sz w:val="22"/>
          <w:szCs w:val="22"/>
          <w:lang w:val="en-US" w:eastAsia="zh-CN" w:bidi="ar"/>
        </w:rPr>
        <w:t>);</w:t>
      </w:r>
    </w:p>
    <w:p w14:paraId="0B518FEA">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p>
    <w:p w14:paraId="252A0597">
      <w:pPr>
        <w:keepNext w:val="0"/>
        <w:keepLines w:val="0"/>
        <w:widowControl/>
        <w:suppressLineNumbers w:val="0"/>
        <w:bidi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w:t>
      </w:r>
    </w:p>
    <w:p w14:paraId="112BFF62">
      <w:pPr>
        <w:pStyle w:val="35"/>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Here, the repository is mocked, so no actual DB call happens.</w:t>
      </w:r>
    </w:p>
    <w:p w14:paraId="0BFCAC9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CCCC03A">
      <w:pPr>
        <w:pStyle w:val="2"/>
        <w:numPr>
          <w:ilvl w:val="0"/>
          <w:numId w:val="7"/>
        </w:numPr>
        <w:bidi w:val="0"/>
        <w:ind w:left="0" w:leftChars="0" w:firstLine="0" w:firstLineChars="0"/>
      </w:pPr>
      <w:r>
        <w:t>Spies</w:t>
      </w:r>
    </w:p>
    <w:p w14:paraId="0360116D">
      <w:pPr>
        <w:pStyle w:val="35"/>
        <w:keepNext w:val="0"/>
        <w:keepLines w:val="0"/>
        <w:widowControl/>
        <w:numPr>
          <w:numId w:val="0"/>
        </w:numPr>
        <w:suppressLineNumbers w:val="0"/>
        <w:ind w:leftChars="0" w:right="0" w:rightChars="0"/>
        <w:rPr>
          <w:rFonts w:hint="default" w:asciiTheme="minorAscii" w:hAnsiTheme="minorAscii"/>
          <w:sz w:val="22"/>
          <w:szCs w:val="22"/>
        </w:rPr>
      </w:pPr>
      <w:r>
        <w:rPr>
          <w:rFonts w:hint="default" w:asciiTheme="minorAscii" w:hAnsiTheme="minorAscii"/>
          <w:sz w:val="22"/>
          <w:szCs w:val="22"/>
        </w:rPr>
        <w:t xml:space="preserve">A </w:t>
      </w:r>
      <w:r>
        <w:rPr>
          <w:rStyle w:val="36"/>
          <w:rFonts w:hint="default" w:asciiTheme="minorAscii" w:hAnsiTheme="minorAscii"/>
          <w:sz w:val="22"/>
          <w:szCs w:val="22"/>
        </w:rPr>
        <w:t>spy</w:t>
      </w:r>
      <w:r>
        <w:rPr>
          <w:rFonts w:hint="default" w:asciiTheme="minorAscii" w:hAnsiTheme="minorAscii"/>
          <w:sz w:val="22"/>
          <w:szCs w:val="22"/>
        </w:rPr>
        <w:t xml:space="preserve"> wraps a real object.</w:t>
      </w:r>
    </w:p>
    <w:p w14:paraId="68B5556F">
      <w:pPr>
        <w:pStyle w:val="35"/>
        <w:keepNext w:val="0"/>
        <w:keepLines w:val="0"/>
        <w:widowControl/>
        <w:numPr>
          <w:ilvl w:val="0"/>
          <w:numId w:val="10"/>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 xml:space="preserve">By default, it </w:t>
      </w:r>
      <w:r>
        <w:rPr>
          <w:rStyle w:val="36"/>
          <w:rFonts w:hint="default" w:asciiTheme="minorAscii" w:hAnsiTheme="minorAscii"/>
          <w:sz w:val="22"/>
          <w:szCs w:val="22"/>
        </w:rPr>
        <w:t>calls real methods</w:t>
      </w:r>
      <w:r>
        <w:rPr>
          <w:rFonts w:hint="default" w:asciiTheme="minorAscii" w:hAnsiTheme="minorAscii"/>
          <w:sz w:val="22"/>
          <w:szCs w:val="22"/>
        </w:rPr>
        <w:t>.</w:t>
      </w:r>
    </w:p>
    <w:p w14:paraId="618B5303">
      <w:pPr>
        <w:pStyle w:val="35"/>
        <w:keepNext w:val="0"/>
        <w:keepLines w:val="0"/>
        <w:widowControl/>
        <w:numPr>
          <w:ilvl w:val="0"/>
          <w:numId w:val="10"/>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 xml:space="preserve">You can </w:t>
      </w:r>
      <w:r>
        <w:rPr>
          <w:rStyle w:val="36"/>
          <w:rFonts w:hint="default" w:asciiTheme="minorAscii" w:hAnsiTheme="minorAscii"/>
          <w:sz w:val="22"/>
          <w:szCs w:val="22"/>
        </w:rPr>
        <w:t>override certain behaviors</w:t>
      </w:r>
      <w:r>
        <w:rPr>
          <w:rFonts w:hint="default" w:asciiTheme="minorAscii" w:hAnsiTheme="minorAscii"/>
          <w:sz w:val="22"/>
          <w:szCs w:val="22"/>
        </w:rPr>
        <w:t xml:space="preserve"> (stubbing).</w:t>
      </w:r>
    </w:p>
    <w:p w14:paraId="2FBF3EB9">
      <w:pPr>
        <w:pStyle w:val="35"/>
        <w:keepNext w:val="0"/>
        <w:keepLines w:val="0"/>
        <w:widowControl/>
        <w:numPr>
          <w:ilvl w:val="0"/>
          <w:numId w:val="10"/>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Useful when you want partial mocking: test real logic but still control some methods.</w:t>
      </w:r>
    </w:p>
    <w:p w14:paraId="77A545C9">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Example – Spy</w:t>
      </w:r>
    </w:p>
    <w:p w14:paraId="2E7F2F7D">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static</w:t>
      </w:r>
      <w:r>
        <w:rPr>
          <w:rStyle w:val="20"/>
          <w:rFonts w:hint="default" w:eastAsia="SimSun" w:cs="SimSun" w:asciiTheme="minorAscii" w:hAnsiTheme="minorAscii"/>
          <w:kern w:val="0"/>
          <w:sz w:val="22"/>
          <w:szCs w:val="22"/>
          <w:lang w:val="en-US" w:eastAsia="zh-CN" w:bidi="ar"/>
        </w:rPr>
        <w:t xml:space="preserve"> org.mockito.Mockito.*;</w:t>
      </w:r>
    </w:p>
    <w:p w14:paraId="4612222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static</w:t>
      </w:r>
      <w:r>
        <w:rPr>
          <w:rStyle w:val="20"/>
          <w:rFonts w:hint="default" w:eastAsia="SimSun" w:cs="SimSun" w:asciiTheme="minorAscii" w:hAnsiTheme="minorAscii"/>
          <w:kern w:val="0"/>
          <w:sz w:val="22"/>
          <w:szCs w:val="22"/>
          <w:lang w:val="en-US" w:eastAsia="zh-CN" w:bidi="ar"/>
        </w:rPr>
        <w:t xml:space="preserve"> org.junit.jupiter.api.Assertions.*;</w:t>
      </w:r>
    </w:p>
    <w:p w14:paraId="5F61172D">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org.junit.jupiter.api.Test;</w:t>
      </w: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java.util.*;</w:t>
      </w:r>
    </w:p>
    <w:p w14:paraId="728F8E4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6437A160">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class</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SpyExampleTest</w:t>
      </w:r>
      <w:r>
        <w:rPr>
          <w:rStyle w:val="20"/>
          <w:rFonts w:hint="default" w:eastAsia="SimSun" w:cs="SimSun" w:asciiTheme="minorAscii" w:hAnsiTheme="minorAscii"/>
          <w:kern w:val="0"/>
          <w:sz w:val="22"/>
          <w:szCs w:val="22"/>
          <w:lang w:val="en-US" w:eastAsia="zh-CN" w:bidi="ar"/>
        </w:rPr>
        <w:t xml:space="preserve"> {</w:t>
      </w:r>
    </w:p>
    <w:p w14:paraId="0FE6229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147B6AC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w:t>
      </w:r>
    </w:p>
    <w:p w14:paraId="692CE3F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void</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testWithSpy()</w:t>
      </w:r>
      <w:r>
        <w:rPr>
          <w:rStyle w:val="20"/>
          <w:rFonts w:hint="default" w:eastAsia="SimSun" w:cs="SimSun" w:asciiTheme="minorAscii" w:hAnsiTheme="minorAscii"/>
          <w:kern w:val="0"/>
          <w:sz w:val="22"/>
          <w:szCs w:val="22"/>
          <w:lang w:val="en-US" w:eastAsia="zh-CN" w:bidi="ar"/>
        </w:rPr>
        <w:t xml:space="preserve"> {</w:t>
      </w:r>
    </w:p>
    <w:p w14:paraId="00E800FB">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Create a real object</w:t>
      </w:r>
    </w:p>
    <w:p w14:paraId="55C3A61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List&lt;String&gt; realList = </w:t>
      </w:r>
      <w:r>
        <w:rPr>
          <w:rFonts w:hint="default" w:eastAsia="SimSun" w:cs="SimSun" w:asciiTheme="minorAscii" w:hAnsiTheme="minorAscii"/>
          <w:kern w:val="0"/>
          <w:sz w:val="22"/>
          <w:szCs w:val="22"/>
          <w:lang w:val="en-US" w:eastAsia="zh-CN" w:bidi="ar"/>
        </w:rPr>
        <w:t>new</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ArrayList</w:t>
      </w:r>
      <w:r>
        <w:rPr>
          <w:rStyle w:val="20"/>
          <w:rFonts w:hint="default" w:eastAsia="SimSun" w:cs="SimSun" w:asciiTheme="minorAscii" w:hAnsiTheme="minorAscii"/>
          <w:kern w:val="0"/>
          <w:sz w:val="22"/>
          <w:szCs w:val="22"/>
          <w:lang w:val="en-US" w:eastAsia="zh-CN" w:bidi="ar"/>
        </w:rPr>
        <w:t>&lt;&gt;();</w:t>
      </w:r>
    </w:p>
    <w:p w14:paraId="314F2910">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52DC0386">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Spy wraps the real object</w:t>
      </w:r>
    </w:p>
    <w:p w14:paraId="3A71D81A">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List&lt;String&gt; spyList = spy(realList);</w:t>
      </w:r>
    </w:p>
    <w:p w14:paraId="43C275E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32FA86D7">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Calls real methods</w:t>
      </w:r>
    </w:p>
    <w:p w14:paraId="190394B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spyList.add(</w:t>
      </w:r>
      <w:r>
        <w:rPr>
          <w:rFonts w:hint="default" w:eastAsia="SimSun" w:cs="SimSun" w:asciiTheme="minorAscii" w:hAnsiTheme="minorAscii"/>
          <w:kern w:val="0"/>
          <w:sz w:val="22"/>
          <w:szCs w:val="22"/>
          <w:lang w:val="en-US" w:eastAsia="zh-CN" w:bidi="ar"/>
        </w:rPr>
        <w:t>"Hello"</w:t>
      </w:r>
      <w:r>
        <w:rPr>
          <w:rStyle w:val="20"/>
          <w:rFonts w:hint="default" w:eastAsia="SimSun" w:cs="SimSun" w:asciiTheme="minorAscii" w:hAnsiTheme="minorAscii"/>
          <w:kern w:val="0"/>
          <w:sz w:val="22"/>
          <w:szCs w:val="22"/>
          <w:lang w:val="en-US" w:eastAsia="zh-CN" w:bidi="ar"/>
        </w:rPr>
        <w:t>);</w:t>
      </w:r>
    </w:p>
    <w:p w14:paraId="52D89E2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spyList.add(</w:t>
      </w:r>
      <w:r>
        <w:rPr>
          <w:rFonts w:hint="default" w:eastAsia="SimSun" w:cs="SimSun" w:asciiTheme="minorAscii" w:hAnsiTheme="minorAscii"/>
          <w:kern w:val="0"/>
          <w:sz w:val="22"/>
          <w:szCs w:val="22"/>
          <w:lang w:val="en-US" w:eastAsia="zh-CN" w:bidi="ar"/>
        </w:rPr>
        <w:t>"World"</w:t>
      </w:r>
      <w:r>
        <w:rPr>
          <w:rStyle w:val="20"/>
          <w:rFonts w:hint="default" w:eastAsia="SimSun" w:cs="SimSun" w:asciiTheme="minorAscii" w:hAnsiTheme="minorAscii"/>
          <w:kern w:val="0"/>
          <w:sz w:val="22"/>
          <w:szCs w:val="22"/>
          <w:lang w:val="en-US" w:eastAsia="zh-CN" w:bidi="ar"/>
        </w:rPr>
        <w:t>);</w:t>
      </w:r>
    </w:p>
    <w:p w14:paraId="7B79BFA9">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28FBF915">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Verify interactions</w:t>
      </w:r>
    </w:p>
    <w:p w14:paraId="3CF698A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verify(spyList).add(</w:t>
      </w:r>
      <w:r>
        <w:rPr>
          <w:rFonts w:hint="default" w:eastAsia="SimSun" w:cs="SimSun" w:asciiTheme="minorAscii" w:hAnsiTheme="minorAscii"/>
          <w:kern w:val="0"/>
          <w:sz w:val="22"/>
          <w:szCs w:val="22"/>
          <w:lang w:val="en-US" w:eastAsia="zh-CN" w:bidi="ar"/>
        </w:rPr>
        <w:t>"Hello"</w:t>
      </w:r>
      <w:r>
        <w:rPr>
          <w:rStyle w:val="20"/>
          <w:rFonts w:hint="default" w:eastAsia="SimSun" w:cs="SimSun" w:asciiTheme="minorAscii" w:hAnsiTheme="minorAscii"/>
          <w:kern w:val="0"/>
          <w:sz w:val="22"/>
          <w:szCs w:val="22"/>
          <w:lang w:val="en-US" w:eastAsia="zh-CN" w:bidi="ar"/>
        </w:rPr>
        <w:t>);</w:t>
      </w:r>
    </w:p>
    <w:p w14:paraId="62002E6D">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verify(spyList).add(</w:t>
      </w:r>
      <w:r>
        <w:rPr>
          <w:rFonts w:hint="default" w:eastAsia="SimSun" w:cs="SimSun" w:asciiTheme="minorAscii" w:hAnsiTheme="minorAscii"/>
          <w:kern w:val="0"/>
          <w:sz w:val="22"/>
          <w:szCs w:val="22"/>
          <w:lang w:val="en-US" w:eastAsia="zh-CN" w:bidi="ar"/>
        </w:rPr>
        <w:t>"World"</w:t>
      </w:r>
      <w:r>
        <w:rPr>
          <w:rStyle w:val="20"/>
          <w:rFonts w:hint="default" w:eastAsia="SimSun" w:cs="SimSun" w:asciiTheme="minorAscii" w:hAnsiTheme="minorAscii"/>
          <w:kern w:val="0"/>
          <w:sz w:val="22"/>
          <w:szCs w:val="22"/>
          <w:lang w:val="en-US" w:eastAsia="zh-CN" w:bidi="ar"/>
        </w:rPr>
        <w:t>);</w:t>
      </w:r>
    </w:p>
    <w:p w14:paraId="1EB7E74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11EE53E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Stub a method</w:t>
      </w:r>
    </w:p>
    <w:p w14:paraId="302F5805">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when(spyList.size()).thenReturn(</w:t>
      </w:r>
      <w:r>
        <w:rPr>
          <w:rFonts w:hint="default" w:eastAsia="SimSun" w:cs="SimSun" w:asciiTheme="minorAscii" w:hAnsiTheme="minorAscii"/>
          <w:kern w:val="0"/>
          <w:sz w:val="22"/>
          <w:szCs w:val="22"/>
          <w:lang w:val="en-US" w:eastAsia="zh-CN" w:bidi="ar"/>
        </w:rPr>
        <w:t>100</w:t>
      </w:r>
      <w:r>
        <w:rPr>
          <w:rStyle w:val="20"/>
          <w:rFonts w:hint="default" w:eastAsia="SimSun" w:cs="SimSun" w:asciiTheme="minorAscii" w:hAnsiTheme="minorAscii"/>
          <w:kern w:val="0"/>
          <w:sz w:val="22"/>
          <w:szCs w:val="22"/>
          <w:lang w:val="en-US" w:eastAsia="zh-CN" w:bidi="ar"/>
        </w:rPr>
        <w:t>);</w:t>
      </w:r>
    </w:p>
    <w:p w14:paraId="0055F716">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5A13F004">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Real size is overridden</w:t>
      </w:r>
    </w:p>
    <w:p w14:paraId="7F16B4C2">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assertEquals(</w:t>
      </w:r>
      <w:r>
        <w:rPr>
          <w:rFonts w:hint="default" w:eastAsia="SimSun" w:cs="SimSun" w:asciiTheme="minorAscii" w:hAnsiTheme="minorAscii"/>
          <w:kern w:val="0"/>
          <w:sz w:val="22"/>
          <w:szCs w:val="22"/>
          <w:lang w:val="en-US" w:eastAsia="zh-CN" w:bidi="ar"/>
        </w:rPr>
        <w:t>100</w:t>
      </w:r>
      <w:r>
        <w:rPr>
          <w:rStyle w:val="20"/>
          <w:rFonts w:hint="default" w:eastAsia="SimSun" w:cs="SimSun" w:asciiTheme="minorAscii" w:hAnsiTheme="minorAscii"/>
          <w:kern w:val="0"/>
          <w:sz w:val="22"/>
          <w:szCs w:val="22"/>
          <w:lang w:val="en-US" w:eastAsia="zh-CN" w:bidi="ar"/>
        </w:rPr>
        <w:t>, spyList.size());</w:t>
      </w:r>
    </w:p>
    <w:p w14:paraId="0EBB2FF6">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p>
    <w:p w14:paraId="481745A7">
      <w:pPr>
        <w:keepNext w:val="0"/>
        <w:keepLines w:val="0"/>
        <w:widowControl/>
        <w:suppressLineNumbers w:val="0"/>
        <w:bidi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w:t>
      </w:r>
    </w:p>
    <w:p w14:paraId="51555E85">
      <w:pPr>
        <w:pStyle w:val="35"/>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Here, the spy calls </w:t>
      </w:r>
      <w:r>
        <w:rPr>
          <w:rStyle w:val="20"/>
          <w:rFonts w:hint="default" w:asciiTheme="minorAscii" w:hAnsiTheme="minorAscii"/>
          <w:sz w:val="22"/>
          <w:szCs w:val="22"/>
        </w:rPr>
        <w:t>add()</w:t>
      </w:r>
      <w:r>
        <w:rPr>
          <w:rFonts w:hint="default" w:asciiTheme="minorAscii" w:hAnsiTheme="minorAscii"/>
          <w:sz w:val="22"/>
          <w:szCs w:val="22"/>
        </w:rPr>
        <w:t xml:space="preserve"> for real, but we override the behavior of </w:t>
      </w:r>
      <w:r>
        <w:rPr>
          <w:rStyle w:val="20"/>
          <w:rFonts w:hint="default" w:asciiTheme="minorAscii" w:hAnsiTheme="minorAscii"/>
          <w:sz w:val="22"/>
          <w:szCs w:val="22"/>
        </w:rPr>
        <w:t>size()</w:t>
      </w:r>
      <w:r>
        <w:rPr>
          <w:rFonts w:hint="default" w:asciiTheme="minorAscii" w:hAnsiTheme="minorAscii"/>
          <w:sz w:val="22"/>
          <w:szCs w:val="22"/>
        </w:rPr>
        <w:t>.</w:t>
      </w:r>
    </w:p>
    <w:p w14:paraId="0FC6198F">
      <w:pPr>
        <w:pStyle w:val="3"/>
        <w:keepNext w:val="0"/>
        <w:keepLines w:val="0"/>
        <w:widowControl/>
        <w:suppressLineNumbers w:val="0"/>
      </w:pPr>
      <w:r>
        <w:t>Mock vs Spy – Key Difference</w:t>
      </w:r>
    </w:p>
    <w:tbl>
      <w:tblPr>
        <w:tblW w:w="858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4"/>
        <w:gridCol w:w="3666"/>
        <w:gridCol w:w="3327"/>
      </w:tblGrid>
      <w:tr w14:paraId="50B39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6" w:hRule="atLeast"/>
          <w:tblHeader/>
          <w:tblCellSpacing w:w="15" w:type="dxa"/>
        </w:trPr>
        <w:tc>
          <w:tcPr>
            <w:tcW w:w="1549" w:type="dxa"/>
            <w:shd w:val="clear"/>
            <w:vAlign w:val="center"/>
          </w:tcPr>
          <w:p w14:paraId="03014A08">
            <w:pPr>
              <w:keepNext w:val="0"/>
              <w:keepLines w:val="0"/>
              <w:widowControl/>
              <w:suppressLineNumbers w:val="0"/>
              <w:jc w:val="center"/>
              <w:rPr>
                <w:rFonts w:hint="default" w:asciiTheme="minorAscii" w:hAnsiTheme="minorAscii"/>
                <w:b/>
                <w:bCs/>
                <w:sz w:val="22"/>
                <w:szCs w:val="22"/>
              </w:rPr>
            </w:pPr>
            <w:r>
              <w:rPr>
                <w:rFonts w:hint="default" w:eastAsia="SimSun" w:cs="SimSun" w:asciiTheme="minorAscii" w:hAnsiTheme="minorAscii"/>
                <w:b/>
                <w:bCs/>
                <w:kern w:val="0"/>
                <w:sz w:val="22"/>
                <w:szCs w:val="22"/>
                <w:lang w:val="en-US" w:eastAsia="zh-CN" w:bidi="ar"/>
              </w:rPr>
              <w:t>Feature</w:t>
            </w:r>
          </w:p>
        </w:tc>
        <w:tc>
          <w:tcPr>
            <w:tcW w:w="3636" w:type="dxa"/>
            <w:shd w:val="clear"/>
            <w:vAlign w:val="center"/>
          </w:tcPr>
          <w:p w14:paraId="77BB254D">
            <w:pPr>
              <w:keepNext w:val="0"/>
              <w:keepLines w:val="0"/>
              <w:widowControl/>
              <w:suppressLineNumbers w:val="0"/>
              <w:jc w:val="center"/>
              <w:rPr>
                <w:rFonts w:hint="default" w:asciiTheme="minorAscii" w:hAnsiTheme="minorAscii"/>
                <w:b/>
                <w:bCs/>
                <w:sz w:val="22"/>
                <w:szCs w:val="22"/>
              </w:rPr>
            </w:pPr>
            <w:r>
              <w:rPr>
                <w:rFonts w:hint="default" w:eastAsia="SimSun" w:cs="SimSun" w:asciiTheme="minorAscii" w:hAnsiTheme="minorAscii"/>
                <w:b/>
                <w:bCs/>
                <w:kern w:val="0"/>
                <w:sz w:val="22"/>
                <w:szCs w:val="22"/>
                <w:lang w:val="en-US" w:eastAsia="zh-CN" w:bidi="ar"/>
              </w:rPr>
              <w:t>Mock</w:t>
            </w:r>
          </w:p>
        </w:tc>
        <w:tc>
          <w:tcPr>
            <w:tcW w:w="3282" w:type="dxa"/>
            <w:shd w:val="clear"/>
            <w:vAlign w:val="center"/>
          </w:tcPr>
          <w:p w14:paraId="6C191BE1">
            <w:pPr>
              <w:keepNext w:val="0"/>
              <w:keepLines w:val="0"/>
              <w:widowControl/>
              <w:suppressLineNumbers w:val="0"/>
              <w:jc w:val="center"/>
              <w:rPr>
                <w:rFonts w:hint="default" w:asciiTheme="minorAscii" w:hAnsiTheme="minorAscii"/>
                <w:b/>
                <w:bCs/>
                <w:sz w:val="22"/>
                <w:szCs w:val="22"/>
              </w:rPr>
            </w:pPr>
            <w:r>
              <w:rPr>
                <w:rFonts w:hint="default" w:eastAsia="SimSun" w:cs="SimSun" w:asciiTheme="minorAscii" w:hAnsiTheme="minorAscii"/>
                <w:b/>
                <w:bCs/>
                <w:kern w:val="0"/>
                <w:sz w:val="22"/>
                <w:szCs w:val="22"/>
                <w:lang w:val="en-US" w:eastAsia="zh-CN" w:bidi="ar"/>
              </w:rPr>
              <w:t>Spy</w:t>
            </w:r>
          </w:p>
        </w:tc>
      </w:tr>
      <w:tr w14:paraId="05009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4" w:hRule="atLeast"/>
          <w:tblCellSpacing w:w="15" w:type="dxa"/>
        </w:trPr>
        <w:tc>
          <w:tcPr>
            <w:tcW w:w="1549" w:type="dxa"/>
            <w:shd w:val="clear"/>
            <w:vAlign w:val="center"/>
          </w:tcPr>
          <w:p w14:paraId="23A8301F">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Method calls</w:t>
            </w:r>
          </w:p>
        </w:tc>
        <w:tc>
          <w:tcPr>
            <w:tcW w:w="3636" w:type="dxa"/>
            <w:shd w:val="clear"/>
            <w:vAlign w:val="center"/>
          </w:tcPr>
          <w:p w14:paraId="520419BF">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Fake, doesn’t call real methods</w:t>
            </w:r>
          </w:p>
        </w:tc>
        <w:tc>
          <w:tcPr>
            <w:tcW w:w="3282" w:type="dxa"/>
            <w:shd w:val="clear"/>
            <w:vAlign w:val="center"/>
          </w:tcPr>
          <w:p w14:paraId="4514A144">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Calls real methods by default</w:t>
            </w:r>
          </w:p>
        </w:tc>
      </w:tr>
      <w:tr w14:paraId="668F1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3" w:hRule="atLeast"/>
          <w:tblCellSpacing w:w="15" w:type="dxa"/>
        </w:trPr>
        <w:tc>
          <w:tcPr>
            <w:tcW w:w="1549" w:type="dxa"/>
            <w:shd w:val="clear"/>
            <w:vAlign w:val="center"/>
          </w:tcPr>
          <w:p w14:paraId="058D7F34">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Use case</w:t>
            </w:r>
          </w:p>
        </w:tc>
        <w:tc>
          <w:tcPr>
            <w:tcW w:w="3636" w:type="dxa"/>
            <w:shd w:val="clear"/>
            <w:vAlign w:val="center"/>
          </w:tcPr>
          <w:p w14:paraId="0709C716">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Complete isolation (dummy object)</w:t>
            </w:r>
          </w:p>
        </w:tc>
        <w:tc>
          <w:tcPr>
            <w:tcW w:w="3282" w:type="dxa"/>
            <w:shd w:val="clear"/>
            <w:vAlign w:val="center"/>
          </w:tcPr>
          <w:p w14:paraId="1C6D1930">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Partial mocking (real + stub)</w:t>
            </w:r>
          </w:p>
        </w:tc>
      </w:tr>
      <w:tr w14:paraId="7106F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3" w:hRule="atLeast"/>
          <w:tblCellSpacing w:w="15" w:type="dxa"/>
        </w:trPr>
        <w:tc>
          <w:tcPr>
            <w:tcW w:w="1549" w:type="dxa"/>
            <w:shd w:val="clear"/>
            <w:vAlign w:val="center"/>
          </w:tcPr>
          <w:p w14:paraId="07555FCD">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Example</w:t>
            </w:r>
          </w:p>
        </w:tc>
        <w:tc>
          <w:tcPr>
            <w:tcW w:w="3636" w:type="dxa"/>
            <w:shd w:val="clear"/>
            <w:vAlign w:val="center"/>
          </w:tcPr>
          <w:p w14:paraId="6924C46A">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Mocking a DB repository</w:t>
            </w:r>
          </w:p>
        </w:tc>
        <w:tc>
          <w:tcPr>
            <w:tcW w:w="3282" w:type="dxa"/>
            <w:shd w:val="clear"/>
            <w:vAlign w:val="center"/>
          </w:tcPr>
          <w:p w14:paraId="6CE84296">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Spying on a collection</w:t>
            </w:r>
          </w:p>
        </w:tc>
      </w:tr>
    </w:tbl>
    <w:p w14:paraId="4B76E58B">
      <w:pPr>
        <w:pStyle w:val="35"/>
        <w:keepNext w:val="0"/>
        <w:keepLines w:val="0"/>
        <w:widowControl/>
        <w:suppressLineNumbers w:val="0"/>
        <w:rPr>
          <w:rFonts w:hint="default" w:asciiTheme="minorAscii" w:hAnsiTheme="minorAscii"/>
          <w:sz w:val="22"/>
          <w:szCs w:val="22"/>
        </w:rPr>
      </w:pPr>
    </w:p>
    <w:p w14:paraId="7A537BAC">
      <w:pPr>
        <w:pStyle w:val="2"/>
        <w:keepNext w:val="0"/>
        <w:keepLines w:val="0"/>
        <w:widowControl/>
        <w:numPr>
          <w:ilvl w:val="0"/>
          <w:numId w:val="7"/>
        </w:numPr>
        <w:suppressLineNumbers w:val="0"/>
        <w:ind w:left="0" w:leftChars="0" w:firstLine="0" w:firstLineChars="0"/>
      </w:pPr>
      <w:r>
        <w:t>Stubbing</w:t>
      </w:r>
    </w:p>
    <w:p w14:paraId="3F339BD6">
      <w:pPr>
        <w:pStyle w:val="35"/>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Stubbing means </w:t>
      </w:r>
      <w:r>
        <w:rPr>
          <w:rStyle w:val="36"/>
          <w:rFonts w:hint="default" w:asciiTheme="minorAscii" w:hAnsiTheme="minorAscii"/>
          <w:sz w:val="22"/>
          <w:szCs w:val="22"/>
        </w:rPr>
        <w:t>pre-defining behavior</w:t>
      </w:r>
      <w:r>
        <w:rPr>
          <w:rFonts w:hint="default" w:asciiTheme="minorAscii" w:hAnsiTheme="minorAscii"/>
          <w:sz w:val="22"/>
          <w:szCs w:val="22"/>
        </w:rPr>
        <w:t xml:space="preserve"> of a mock object when a specific method is called.</w:t>
      </w:r>
    </w:p>
    <w:p w14:paraId="4BA3D4EA">
      <w:pPr>
        <w:pStyle w:val="35"/>
        <w:keepNext w:val="0"/>
        <w:keepLines w:val="0"/>
        <w:widowControl/>
        <w:numPr>
          <w:ilvl w:val="0"/>
          <w:numId w:val="10"/>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 xml:space="preserve">By default, mocks return </w:t>
      </w:r>
      <w:r>
        <w:rPr>
          <w:rStyle w:val="20"/>
          <w:rFonts w:hint="default" w:asciiTheme="minorAscii" w:hAnsiTheme="minorAscii"/>
          <w:sz w:val="22"/>
          <w:szCs w:val="22"/>
        </w:rPr>
        <w:t>null</w:t>
      </w:r>
      <w:r>
        <w:rPr>
          <w:rFonts w:hint="default" w:asciiTheme="minorAscii" w:hAnsiTheme="minorAscii"/>
          <w:sz w:val="22"/>
          <w:szCs w:val="22"/>
        </w:rPr>
        <w:t xml:space="preserve"> (for objects), </w:t>
      </w:r>
      <w:r>
        <w:rPr>
          <w:rStyle w:val="20"/>
          <w:rFonts w:hint="default" w:asciiTheme="minorAscii" w:hAnsiTheme="minorAscii"/>
          <w:sz w:val="22"/>
          <w:szCs w:val="22"/>
        </w:rPr>
        <w:t>0</w:t>
      </w:r>
      <w:r>
        <w:rPr>
          <w:rFonts w:hint="default" w:asciiTheme="minorAscii" w:hAnsiTheme="minorAscii"/>
          <w:sz w:val="22"/>
          <w:szCs w:val="22"/>
        </w:rPr>
        <w:t xml:space="preserve"> (for numbers), or </w:t>
      </w:r>
      <w:r>
        <w:rPr>
          <w:rStyle w:val="20"/>
          <w:rFonts w:hint="default" w:asciiTheme="minorAscii" w:hAnsiTheme="minorAscii"/>
          <w:sz w:val="22"/>
          <w:szCs w:val="22"/>
        </w:rPr>
        <w:t>false</w:t>
      </w:r>
      <w:r>
        <w:rPr>
          <w:rFonts w:hint="default" w:asciiTheme="minorAscii" w:hAnsiTheme="minorAscii"/>
          <w:sz w:val="22"/>
          <w:szCs w:val="22"/>
        </w:rPr>
        <w:t xml:space="preserve"> (for booleans).</w:t>
      </w:r>
    </w:p>
    <w:p w14:paraId="7F7F6DF3">
      <w:pPr>
        <w:pStyle w:val="35"/>
        <w:keepNext w:val="0"/>
        <w:keepLines w:val="0"/>
        <w:widowControl/>
        <w:numPr>
          <w:ilvl w:val="0"/>
          <w:numId w:val="10"/>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 xml:space="preserve">Using </w:t>
      </w:r>
      <w:r>
        <w:rPr>
          <w:rStyle w:val="20"/>
          <w:rFonts w:hint="default" w:asciiTheme="minorAscii" w:hAnsiTheme="minorAscii"/>
          <w:sz w:val="22"/>
          <w:szCs w:val="22"/>
        </w:rPr>
        <w:t>when(...).thenReturn(...)</w:t>
      </w:r>
      <w:r>
        <w:rPr>
          <w:rFonts w:hint="default" w:asciiTheme="minorAscii" w:hAnsiTheme="minorAscii"/>
          <w:sz w:val="22"/>
          <w:szCs w:val="22"/>
        </w:rPr>
        <w:t>, you can specify what the mock should return.</w:t>
      </w:r>
    </w:p>
    <w:p w14:paraId="06B2BC23">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Example – Stubbing</w:t>
      </w:r>
    </w:p>
    <w:p w14:paraId="5C2E7BF4">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static</w:t>
      </w:r>
      <w:r>
        <w:rPr>
          <w:rStyle w:val="20"/>
          <w:rFonts w:hint="default" w:eastAsia="SimSun" w:cs="SimSun" w:asciiTheme="minorAscii" w:hAnsiTheme="minorAscii"/>
          <w:kern w:val="0"/>
          <w:sz w:val="22"/>
          <w:szCs w:val="22"/>
          <w:lang w:val="en-US" w:eastAsia="zh-CN" w:bidi="ar"/>
        </w:rPr>
        <w:t xml:space="preserve"> org.mockito.Mockito.*;</w:t>
      </w:r>
    </w:p>
    <w:p w14:paraId="1A05C45A">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static</w:t>
      </w:r>
      <w:r>
        <w:rPr>
          <w:rStyle w:val="20"/>
          <w:rFonts w:hint="default" w:eastAsia="SimSun" w:cs="SimSun" w:asciiTheme="minorAscii" w:hAnsiTheme="minorAscii"/>
          <w:kern w:val="0"/>
          <w:sz w:val="22"/>
          <w:szCs w:val="22"/>
          <w:lang w:val="en-US" w:eastAsia="zh-CN" w:bidi="ar"/>
        </w:rPr>
        <w:t xml:space="preserve"> org.junit.jupiter.api.Assertions.*;</w:t>
      </w:r>
    </w:p>
    <w:p w14:paraId="524F72E5">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org.junit.jupiter.api.Test;</w:t>
      </w:r>
    </w:p>
    <w:p w14:paraId="3E650ED4">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01057F1B">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class</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StubbingTest</w:t>
      </w:r>
      <w:r>
        <w:rPr>
          <w:rStyle w:val="20"/>
          <w:rFonts w:hint="default" w:eastAsia="SimSun" w:cs="SimSun" w:asciiTheme="minorAscii" w:hAnsiTheme="minorAscii"/>
          <w:kern w:val="0"/>
          <w:sz w:val="22"/>
          <w:szCs w:val="22"/>
          <w:lang w:val="en-US" w:eastAsia="zh-CN" w:bidi="ar"/>
        </w:rPr>
        <w:t xml:space="preserve"> {</w:t>
      </w:r>
    </w:p>
    <w:p w14:paraId="48F89F2C">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272FC26A">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w:t>
      </w:r>
    </w:p>
    <w:p w14:paraId="29270952">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void</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testStubbing()</w:t>
      </w:r>
      <w:r>
        <w:rPr>
          <w:rStyle w:val="20"/>
          <w:rFonts w:hint="default" w:eastAsia="SimSun" w:cs="SimSun" w:asciiTheme="minorAscii" w:hAnsiTheme="minorAscii"/>
          <w:kern w:val="0"/>
          <w:sz w:val="22"/>
          <w:szCs w:val="22"/>
          <w:lang w:val="en-US" w:eastAsia="zh-CN" w:bidi="ar"/>
        </w:rPr>
        <w:t xml:space="preserve"> {</w:t>
      </w:r>
    </w:p>
    <w:p w14:paraId="0A84EA4C">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Create a mock</w:t>
      </w:r>
    </w:p>
    <w:p w14:paraId="339F53CD">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UserRepository</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mockRepo</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w:t>
      </w:r>
      <w:r>
        <w:rPr>
          <w:rStyle w:val="20"/>
          <w:rFonts w:hint="default" w:eastAsia="SimSun" w:cs="SimSun" w:asciiTheme="minorAscii" w:hAnsiTheme="minorAscii"/>
          <w:kern w:val="0"/>
          <w:sz w:val="22"/>
          <w:szCs w:val="22"/>
          <w:lang w:val="en-US" w:eastAsia="zh-CN" w:bidi="ar"/>
        </w:rPr>
        <w:t xml:space="preserve"> mock(UserRepository.class);</w:t>
      </w:r>
    </w:p>
    <w:p w14:paraId="192DB017">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5D9F5D05">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Stub method behavior</w:t>
      </w:r>
    </w:p>
    <w:p w14:paraId="17594E84">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when(mockRepo.findUserById(</w:t>
      </w:r>
      <w:r>
        <w:rPr>
          <w:rFonts w:hint="default" w:eastAsia="SimSun" w:cs="SimSun" w:asciiTheme="minorAscii" w:hAnsiTheme="minorAscii"/>
          <w:kern w:val="0"/>
          <w:sz w:val="22"/>
          <w:szCs w:val="22"/>
          <w:lang w:val="en-US" w:eastAsia="zh-CN" w:bidi="ar"/>
        </w:rPr>
        <w:t>1L</w:t>
      </w:r>
      <w:r>
        <w:rPr>
          <w:rStyle w:val="20"/>
          <w:rFonts w:hint="default" w:eastAsia="SimSun" w:cs="SimSun" w:asciiTheme="minorAscii" w:hAnsiTheme="minorAscii"/>
          <w:kern w:val="0"/>
          <w:sz w:val="22"/>
          <w:szCs w:val="22"/>
          <w:lang w:val="en-US" w:eastAsia="zh-CN" w:bidi="ar"/>
        </w:rPr>
        <w:t>)).thenReturn(</w:t>
      </w:r>
      <w:r>
        <w:rPr>
          <w:rFonts w:hint="default" w:eastAsia="SimSun" w:cs="SimSun" w:asciiTheme="minorAscii" w:hAnsiTheme="minorAscii"/>
          <w:kern w:val="0"/>
          <w:sz w:val="22"/>
          <w:szCs w:val="22"/>
          <w:lang w:val="en-US" w:eastAsia="zh-CN" w:bidi="ar"/>
        </w:rPr>
        <w:t>new</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w:t>
      </w:r>
      <w:r>
        <w:rPr>
          <w:rFonts w:hint="default" w:eastAsia="SimSun" w:cs="SimSun" w:asciiTheme="minorAscii" w:hAnsiTheme="minorAscii"/>
          <w:kern w:val="0"/>
          <w:sz w:val="22"/>
          <w:szCs w:val="22"/>
          <w:lang w:val="en-US" w:eastAsia="zh-CN" w:bidi="ar"/>
        </w:rPr>
        <w:t>1L</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"Alice"</w:t>
      </w:r>
      <w:r>
        <w:rPr>
          <w:rStyle w:val="20"/>
          <w:rFonts w:hint="default" w:eastAsia="SimSun" w:cs="SimSun" w:asciiTheme="minorAscii" w:hAnsiTheme="minorAscii"/>
          <w:kern w:val="0"/>
          <w:sz w:val="22"/>
          <w:szCs w:val="22"/>
          <w:lang w:val="en-US" w:eastAsia="zh-CN" w:bidi="ar"/>
        </w:rPr>
        <w:t>));</w:t>
      </w:r>
    </w:p>
    <w:p w14:paraId="4262CCDF">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when(mockRepo.findUserById(</w:t>
      </w:r>
      <w:r>
        <w:rPr>
          <w:rFonts w:hint="default" w:eastAsia="SimSun" w:cs="SimSun" w:asciiTheme="minorAscii" w:hAnsiTheme="minorAscii"/>
          <w:kern w:val="0"/>
          <w:sz w:val="22"/>
          <w:szCs w:val="22"/>
          <w:lang w:val="en-US" w:eastAsia="zh-CN" w:bidi="ar"/>
        </w:rPr>
        <w:t>2L</w:t>
      </w:r>
      <w:r>
        <w:rPr>
          <w:rStyle w:val="20"/>
          <w:rFonts w:hint="default" w:eastAsia="SimSun" w:cs="SimSun" w:asciiTheme="minorAscii" w:hAnsiTheme="minorAscii"/>
          <w:kern w:val="0"/>
          <w:sz w:val="22"/>
          <w:szCs w:val="22"/>
          <w:lang w:val="en-US" w:eastAsia="zh-CN" w:bidi="ar"/>
        </w:rPr>
        <w:t>)).thenReturn(</w:t>
      </w:r>
      <w:r>
        <w:rPr>
          <w:rFonts w:hint="default" w:eastAsia="SimSun" w:cs="SimSun" w:asciiTheme="minorAscii" w:hAnsiTheme="minorAscii"/>
          <w:kern w:val="0"/>
          <w:sz w:val="22"/>
          <w:szCs w:val="22"/>
          <w:lang w:val="en-US" w:eastAsia="zh-CN" w:bidi="ar"/>
        </w:rPr>
        <w:t>new</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w:t>
      </w:r>
      <w:r>
        <w:rPr>
          <w:rFonts w:hint="default" w:eastAsia="SimSun" w:cs="SimSun" w:asciiTheme="minorAscii" w:hAnsiTheme="minorAscii"/>
          <w:kern w:val="0"/>
          <w:sz w:val="22"/>
          <w:szCs w:val="22"/>
          <w:lang w:val="en-US" w:eastAsia="zh-CN" w:bidi="ar"/>
        </w:rPr>
        <w:t>2L</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"Bob"</w:t>
      </w:r>
      <w:r>
        <w:rPr>
          <w:rStyle w:val="20"/>
          <w:rFonts w:hint="default" w:eastAsia="SimSun" w:cs="SimSun" w:asciiTheme="minorAscii" w:hAnsiTheme="minorAscii"/>
          <w:kern w:val="0"/>
          <w:sz w:val="22"/>
          <w:szCs w:val="22"/>
          <w:lang w:val="en-US" w:eastAsia="zh-CN" w:bidi="ar"/>
        </w:rPr>
        <w:t>));</w:t>
      </w:r>
    </w:p>
    <w:p w14:paraId="4A42FE4E">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328BF93A">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Calls return stubbed values</w:t>
      </w:r>
    </w:p>
    <w:p w14:paraId="4543A87C">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assertEquals(</w:t>
      </w:r>
      <w:r>
        <w:rPr>
          <w:rFonts w:hint="default" w:eastAsia="SimSun" w:cs="SimSun" w:asciiTheme="minorAscii" w:hAnsiTheme="minorAscii"/>
          <w:kern w:val="0"/>
          <w:sz w:val="22"/>
          <w:szCs w:val="22"/>
          <w:lang w:val="en-US" w:eastAsia="zh-CN" w:bidi="ar"/>
        </w:rPr>
        <w:t>"Alice"</w:t>
      </w:r>
      <w:r>
        <w:rPr>
          <w:rStyle w:val="20"/>
          <w:rFonts w:hint="default" w:eastAsia="SimSun" w:cs="SimSun" w:asciiTheme="minorAscii" w:hAnsiTheme="minorAscii"/>
          <w:kern w:val="0"/>
          <w:sz w:val="22"/>
          <w:szCs w:val="22"/>
          <w:lang w:val="en-US" w:eastAsia="zh-CN" w:bidi="ar"/>
        </w:rPr>
        <w:t>, mockRepo.findUserById(</w:t>
      </w:r>
      <w:r>
        <w:rPr>
          <w:rFonts w:hint="default" w:eastAsia="SimSun" w:cs="SimSun" w:asciiTheme="minorAscii" w:hAnsiTheme="minorAscii"/>
          <w:kern w:val="0"/>
          <w:sz w:val="22"/>
          <w:szCs w:val="22"/>
          <w:lang w:val="en-US" w:eastAsia="zh-CN" w:bidi="ar"/>
        </w:rPr>
        <w:t>1L</w:t>
      </w:r>
      <w:r>
        <w:rPr>
          <w:rStyle w:val="20"/>
          <w:rFonts w:hint="default" w:eastAsia="SimSun" w:cs="SimSun" w:asciiTheme="minorAscii" w:hAnsiTheme="minorAscii"/>
          <w:kern w:val="0"/>
          <w:sz w:val="22"/>
          <w:szCs w:val="22"/>
          <w:lang w:val="en-US" w:eastAsia="zh-CN" w:bidi="ar"/>
        </w:rPr>
        <w:t>).getName());</w:t>
      </w:r>
    </w:p>
    <w:p w14:paraId="6F0521D2">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assertEquals(</w:t>
      </w:r>
      <w:r>
        <w:rPr>
          <w:rFonts w:hint="default" w:eastAsia="SimSun" w:cs="SimSun" w:asciiTheme="minorAscii" w:hAnsiTheme="minorAscii"/>
          <w:kern w:val="0"/>
          <w:sz w:val="22"/>
          <w:szCs w:val="22"/>
          <w:lang w:val="en-US" w:eastAsia="zh-CN" w:bidi="ar"/>
        </w:rPr>
        <w:t>"Bob"</w:t>
      </w:r>
      <w:r>
        <w:rPr>
          <w:rStyle w:val="20"/>
          <w:rFonts w:hint="default" w:eastAsia="SimSun" w:cs="SimSun" w:asciiTheme="minorAscii" w:hAnsiTheme="minorAscii"/>
          <w:kern w:val="0"/>
          <w:sz w:val="22"/>
          <w:szCs w:val="22"/>
          <w:lang w:val="en-US" w:eastAsia="zh-CN" w:bidi="ar"/>
        </w:rPr>
        <w:t>, mockRepo.findUserById(</w:t>
      </w:r>
      <w:r>
        <w:rPr>
          <w:rFonts w:hint="default" w:eastAsia="SimSun" w:cs="SimSun" w:asciiTheme="minorAscii" w:hAnsiTheme="minorAscii"/>
          <w:kern w:val="0"/>
          <w:sz w:val="22"/>
          <w:szCs w:val="22"/>
          <w:lang w:val="en-US" w:eastAsia="zh-CN" w:bidi="ar"/>
        </w:rPr>
        <w:t>2L</w:t>
      </w:r>
      <w:r>
        <w:rPr>
          <w:rStyle w:val="20"/>
          <w:rFonts w:hint="default" w:eastAsia="SimSun" w:cs="SimSun" w:asciiTheme="minorAscii" w:hAnsiTheme="minorAscii"/>
          <w:kern w:val="0"/>
          <w:sz w:val="22"/>
          <w:szCs w:val="22"/>
          <w:lang w:val="en-US" w:eastAsia="zh-CN" w:bidi="ar"/>
        </w:rPr>
        <w:t>).getName());</w:t>
      </w:r>
    </w:p>
    <w:p w14:paraId="50F5AFD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4417B5D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By default, returns null for unstubbed values</w:t>
      </w:r>
    </w:p>
    <w:p w14:paraId="59E1AFB0">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assertNull(mockRepo.findUserById(</w:t>
      </w:r>
      <w:r>
        <w:rPr>
          <w:rFonts w:hint="default" w:eastAsia="SimSun" w:cs="SimSun" w:asciiTheme="minorAscii" w:hAnsiTheme="minorAscii"/>
          <w:kern w:val="0"/>
          <w:sz w:val="22"/>
          <w:szCs w:val="22"/>
          <w:lang w:val="en-US" w:eastAsia="zh-CN" w:bidi="ar"/>
        </w:rPr>
        <w:t>3L</w:t>
      </w:r>
      <w:r>
        <w:rPr>
          <w:rStyle w:val="20"/>
          <w:rFonts w:hint="default" w:eastAsia="SimSun" w:cs="SimSun" w:asciiTheme="minorAscii" w:hAnsiTheme="minorAscii"/>
          <w:kern w:val="0"/>
          <w:sz w:val="22"/>
          <w:szCs w:val="22"/>
          <w:lang w:val="en-US" w:eastAsia="zh-CN" w:bidi="ar"/>
        </w:rPr>
        <w:t>));</w:t>
      </w:r>
    </w:p>
    <w:p w14:paraId="06BCB0D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p>
    <w:p w14:paraId="303637FE">
      <w:pPr>
        <w:keepNext w:val="0"/>
        <w:keepLines w:val="0"/>
        <w:widowControl/>
        <w:suppressLineNumbers w:val="0"/>
        <w:bidi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w:t>
      </w:r>
    </w:p>
    <w:p w14:paraId="46CCD9A7">
      <w:pPr>
        <w:pStyle w:val="35"/>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Stubbing ensures predictable outputs without relying on real implementations.</w:t>
      </w:r>
    </w:p>
    <w:p w14:paraId="7FEF95E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82FF871">
      <w:pPr>
        <w:pStyle w:val="2"/>
        <w:keepNext w:val="0"/>
        <w:keepLines w:val="0"/>
        <w:widowControl/>
        <w:numPr>
          <w:ilvl w:val="0"/>
          <w:numId w:val="7"/>
        </w:numPr>
        <w:suppressLineNumbers w:val="0"/>
        <w:ind w:left="0" w:leftChars="0" w:firstLine="0" w:firstLineChars="0"/>
      </w:pPr>
      <w:r>
        <w:t>Verification</w:t>
      </w:r>
    </w:p>
    <w:p w14:paraId="00989358">
      <w:pPr>
        <w:pStyle w:val="35"/>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Verification is about </w:t>
      </w:r>
      <w:r>
        <w:rPr>
          <w:rStyle w:val="36"/>
          <w:rFonts w:hint="default" w:asciiTheme="minorAscii" w:hAnsiTheme="minorAscii"/>
          <w:sz w:val="22"/>
          <w:szCs w:val="22"/>
        </w:rPr>
        <w:t>checking interactions</w:t>
      </w:r>
      <w:r>
        <w:rPr>
          <w:rFonts w:hint="default" w:asciiTheme="minorAscii" w:hAnsiTheme="minorAscii"/>
          <w:sz w:val="22"/>
          <w:szCs w:val="22"/>
        </w:rPr>
        <w:t xml:space="preserve"> with a mock object:</w:t>
      </w:r>
    </w:p>
    <w:p w14:paraId="52132177">
      <w:pPr>
        <w:pStyle w:val="35"/>
        <w:keepNext w:val="0"/>
        <w:keepLines w:val="0"/>
        <w:widowControl/>
        <w:numPr>
          <w:ilvl w:val="0"/>
          <w:numId w:val="10"/>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Did a method get called?</w:t>
      </w:r>
    </w:p>
    <w:p w14:paraId="73882E9C">
      <w:pPr>
        <w:pStyle w:val="35"/>
        <w:keepNext w:val="0"/>
        <w:keepLines w:val="0"/>
        <w:widowControl/>
        <w:numPr>
          <w:ilvl w:val="0"/>
          <w:numId w:val="10"/>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How many times?</w:t>
      </w:r>
    </w:p>
    <w:p w14:paraId="5EEE0384">
      <w:pPr>
        <w:pStyle w:val="35"/>
        <w:keepNext w:val="0"/>
        <w:keepLines w:val="0"/>
        <w:widowControl/>
        <w:numPr>
          <w:ilvl w:val="0"/>
          <w:numId w:val="10"/>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With what arguments?</w:t>
      </w:r>
    </w:p>
    <w:p w14:paraId="7D6845C8">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Example – Verification</w:t>
      </w:r>
    </w:p>
    <w:p w14:paraId="6CA9762D">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static</w:t>
      </w:r>
      <w:r>
        <w:rPr>
          <w:rStyle w:val="20"/>
          <w:rFonts w:hint="default" w:eastAsia="SimSun" w:cs="SimSun" w:asciiTheme="minorAscii" w:hAnsiTheme="minorAscii"/>
          <w:kern w:val="0"/>
          <w:sz w:val="22"/>
          <w:szCs w:val="22"/>
          <w:lang w:val="en-US" w:eastAsia="zh-CN" w:bidi="ar"/>
        </w:rPr>
        <w:t xml:space="preserve"> org.mockito.Mockito.*;</w:t>
      </w:r>
    </w:p>
    <w:p w14:paraId="42729AB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import</w:t>
      </w:r>
      <w:r>
        <w:rPr>
          <w:rStyle w:val="20"/>
          <w:rFonts w:hint="default" w:eastAsia="SimSun" w:cs="SimSun" w:asciiTheme="minorAscii" w:hAnsiTheme="minorAscii"/>
          <w:kern w:val="0"/>
          <w:sz w:val="22"/>
          <w:szCs w:val="22"/>
          <w:lang w:val="en-US" w:eastAsia="zh-CN" w:bidi="ar"/>
        </w:rPr>
        <w:t xml:space="preserve"> org.junit.jupiter.api.Test;</w:t>
      </w:r>
    </w:p>
    <w:p w14:paraId="64464E0B">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5635FF5F">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class</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VerificationTest</w:t>
      </w:r>
      <w:r>
        <w:rPr>
          <w:rStyle w:val="20"/>
          <w:rFonts w:hint="default" w:eastAsia="SimSun" w:cs="SimSun" w:asciiTheme="minorAscii" w:hAnsiTheme="minorAscii"/>
          <w:kern w:val="0"/>
          <w:sz w:val="22"/>
          <w:szCs w:val="22"/>
          <w:lang w:val="en-US" w:eastAsia="zh-CN" w:bidi="ar"/>
        </w:rPr>
        <w:t xml:space="preserve"> {</w:t>
      </w:r>
    </w:p>
    <w:p w14:paraId="1F36396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37007F9F">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w:t>
      </w:r>
    </w:p>
    <w:p w14:paraId="53F8A81A">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void</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testVerification()</w:t>
      </w:r>
      <w:r>
        <w:rPr>
          <w:rStyle w:val="20"/>
          <w:rFonts w:hint="default" w:eastAsia="SimSun" w:cs="SimSun" w:asciiTheme="minorAscii" w:hAnsiTheme="minorAscii"/>
          <w:kern w:val="0"/>
          <w:sz w:val="22"/>
          <w:szCs w:val="22"/>
          <w:lang w:val="en-US" w:eastAsia="zh-CN" w:bidi="ar"/>
        </w:rPr>
        <w:t xml:space="preserve"> {</w:t>
      </w:r>
    </w:p>
    <w:p w14:paraId="0AAC803E">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Create a mock</w:t>
      </w:r>
    </w:p>
    <w:p w14:paraId="64A04AC6">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UserRepository</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mockRepo</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w:t>
      </w:r>
      <w:r>
        <w:rPr>
          <w:rStyle w:val="20"/>
          <w:rFonts w:hint="default" w:eastAsia="SimSun" w:cs="SimSun" w:asciiTheme="minorAscii" w:hAnsiTheme="minorAscii"/>
          <w:kern w:val="0"/>
          <w:sz w:val="22"/>
          <w:szCs w:val="22"/>
          <w:lang w:val="en-US" w:eastAsia="zh-CN" w:bidi="ar"/>
        </w:rPr>
        <w:t xml:space="preserve"> mock(UserRepository.class);</w:t>
      </w:r>
    </w:p>
    <w:p w14:paraId="05F23EEC">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UserService</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service</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new</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UserService</w:t>
      </w:r>
      <w:r>
        <w:rPr>
          <w:rStyle w:val="20"/>
          <w:rFonts w:hint="default" w:eastAsia="SimSun" w:cs="SimSun" w:asciiTheme="minorAscii" w:hAnsiTheme="minorAscii"/>
          <w:kern w:val="0"/>
          <w:sz w:val="22"/>
          <w:szCs w:val="22"/>
          <w:lang w:val="en-US" w:eastAsia="zh-CN" w:bidi="ar"/>
        </w:rPr>
        <w:t>(mockRepo);</w:t>
      </w:r>
    </w:p>
    <w:p w14:paraId="15DE5422">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297D1A3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Call service method</w:t>
      </w:r>
    </w:p>
    <w:p w14:paraId="36EF5E0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service.getUserName(</w:t>
      </w:r>
      <w:r>
        <w:rPr>
          <w:rFonts w:hint="default" w:eastAsia="SimSun" w:cs="SimSun" w:asciiTheme="minorAscii" w:hAnsiTheme="minorAscii"/>
          <w:kern w:val="0"/>
          <w:sz w:val="22"/>
          <w:szCs w:val="22"/>
          <w:lang w:val="en-US" w:eastAsia="zh-CN" w:bidi="ar"/>
        </w:rPr>
        <w:t>1L</w:t>
      </w:r>
      <w:r>
        <w:rPr>
          <w:rStyle w:val="20"/>
          <w:rFonts w:hint="default" w:eastAsia="SimSun" w:cs="SimSun" w:asciiTheme="minorAscii" w:hAnsiTheme="minorAscii"/>
          <w:kern w:val="0"/>
          <w:sz w:val="22"/>
          <w:szCs w:val="22"/>
          <w:lang w:val="en-US" w:eastAsia="zh-CN" w:bidi="ar"/>
        </w:rPr>
        <w:t>);</w:t>
      </w:r>
    </w:p>
    <w:p w14:paraId="0099F489">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5535048E">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Verify interaction with mock</w:t>
      </w:r>
    </w:p>
    <w:p w14:paraId="74DFE627">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verify(mockRepo).findUserById(</w:t>
      </w:r>
      <w:r>
        <w:rPr>
          <w:rFonts w:hint="default" w:eastAsia="SimSun" w:cs="SimSun" w:asciiTheme="minorAscii" w:hAnsiTheme="minorAscii"/>
          <w:kern w:val="0"/>
          <w:sz w:val="22"/>
          <w:szCs w:val="22"/>
          <w:lang w:val="en-US" w:eastAsia="zh-CN" w:bidi="ar"/>
        </w:rPr>
        <w:t>1L</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called once</w:t>
      </w:r>
    </w:p>
    <w:p w14:paraId="4DF87D76">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verify(mockRepo, times(</w:t>
      </w:r>
      <w:r>
        <w:rPr>
          <w:rFonts w:hint="default" w:eastAsia="SimSun" w:cs="SimSun" w:asciiTheme="minorAscii" w:hAnsiTheme="minorAscii"/>
          <w:kern w:val="0"/>
          <w:sz w:val="22"/>
          <w:szCs w:val="22"/>
          <w:lang w:val="en-US" w:eastAsia="zh-CN" w:bidi="ar"/>
        </w:rPr>
        <w:t>1</w:t>
      </w:r>
      <w:r>
        <w:rPr>
          <w:rStyle w:val="20"/>
          <w:rFonts w:hint="default" w:eastAsia="SimSun" w:cs="SimSun" w:asciiTheme="minorAscii" w:hAnsiTheme="minorAscii"/>
          <w:kern w:val="0"/>
          <w:sz w:val="22"/>
          <w:szCs w:val="22"/>
          <w:lang w:val="en-US" w:eastAsia="zh-CN" w:bidi="ar"/>
        </w:rPr>
        <w:t>)).findUserById(</w:t>
      </w:r>
      <w:r>
        <w:rPr>
          <w:rFonts w:hint="default" w:eastAsia="SimSun" w:cs="SimSun" w:asciiTheme="minorAscii" w:hAnsiTheme="minorAscii"/>
          <w:kern w:val="0"/>
          <w:sz w:val="22"/>
          <w:szCs w:val="22"/>
          <w:lang w:val="en-US" w:eastAsia="zh-CN" w:bidi="ar"/>
        </w:rPr>
        <w:t>1L</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explicit times(1)</w:t>
      </w:r>
    </w:p>
    <w:p w14:paraId="41505390">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verify(mockRepo, never()).findUserById(</w:t>
      </w:r>
      <w:r>
        <w:rPr>
          <w:rFonts w:hint="default" w:eastAsia="SimSun" w:cs="SimSun" w:asciiTheme="minorAscii" w:hAnsiTheme="minorAscii"/>
          <w:kern w:val="0"/>
          <w:sz w:val="22"/>
          <w:szCs w:val="22"/>
          <w:lang w:val="en-US" w:eastAsia="zh-CN" w:bidi="ar"/>
        </w:rPr>
        <w:t>2L</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never called</w:t>
      </w:r>
    </w:p>
    <w:p w14:paraId="1DEF899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p>
    <w:p w14:paraId="396E43C2">
      <w:pPr>
        <w:keepNext w:val="0"/>
        <w:keepLines w:val="0"/>
        <w:widowControl/>
        <w:suppressLineNumbers w:val="0"/>
        <w:bidi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w:t>
      </w:r>
    </w:p>
    <w:p w14:paraId="0BA292CB">
      <w:pPr>
        <w:pStyle w:val="35"/>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Verification ensures your </w:t>
      </w:r>
      <w:r>
        <w:rPr>
          <w:rStyle w:val="36"/>
          <w:rFonts w:hint="default" w:asciiTheme="minorAscii" w:hAnsiTheme="minorAscii"/>
          <w:sz w:val="22"/>
          <w:szCs w:val="22"/>
        </w:rPr>
        <w:t>code interacts correctly</w:t>
      </w:r>
      <w:r>
        <w:rPr>
          <w:rFonts w:hint="default" w:asciiTheme="minorAscii" w:hAnsiTheme="minorAscii"/>
          <w:sz w:val="22"/>
          <w:szCs w:val="22"/>
        </w:rPr>
        <w:t xml:space="preserve"> with dependencies.</w:t>
      </w:r>
    </w:p>
    <w:p w14:paraId="3C7D33E5">
      <w:pPr>
        <w:pStyle w:val="3"/>
        <w:bidi w:val="0"/>
      </w:pPr>
      <w:r>
        <w:t>Stubbing vs Verification – Key Difference</w:t>
      </w:r>
    </w:p>
    <w:tbl>
      <w:tblPr>
        <w:tblW w:w="9251" w:type="dxa"/>
        <w:tblCellSpacing w:w="15" w:type="dxa"/>
        <w:tblInd w:w="-8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4"/>
        <w:gridCol w:w="3441"/>
        <w:gridCol w:w="4836"/>
      </w:tblGrid>
      <w:tr w14:paraId="5E9D7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9" w:hRule="atLeast"/>
          <w:tblHeader/>
          <w:tblCellSpacing w:w="15" w:type="dxa"/>
        </w:trPr>
        <w:tc>
          <w:tcPr>
            <w:tcW w:w="929" w:type="dxa"/>
            <w:shd w:val="clear"/>
            <w:vAlign w:val="center"/>
          </w:tcPr>
          <w:p w14:paraId="2F9709EE">
            <w:pPr>
              <w:keepNext w:val="0"/>
              <w:keepLines w:val="0"/>
              <w:widowControl/>
              <w:suppressLineNumbers w:val="0"/>
              <w:jc w:val="center"/>
              <w:rPr>
                <w:rFonts w:hint="default" w:asciiTheme="minorAscii" w:hAnsiTheme="minorAscii"/>
                <w:b/>
                <w:bCs/>
                <w:sz w:val="22"/>
                <w:szCs w:val="22"/>
              </w:rPr>
            </w:pPr>
            <w:r>
              <w:rPr>
                <w:rFonts w:hint="default" w:eastAsia="SimSun" w:cs="SimSun" w:asciiTheme="minorAscii" w:hAnsiTheme="minorAscii"/>
                <w:b/>
                <w:bCs/>
                <w:kern w:val="0"/>
                <w:sz w:val="22"/>
                <w:szCs w:val="22"/>
                <w:lang w:val="en-US" w:eastAsia="zh-CN" w:bidi="ar"/>
              </w:rPr>
              <w:t>Feature</w:t>
            </w:r>
          </w:p>
        </w:tc>
        <w:tc>
          <w:tcPr>
            <w:tcW w:w="0" w:type="auto"/>
            <w:shd w:val="clear"/>
            <w:vAlign w:val="center"/>
          </w:tcPr>
          <w:p w14:paraId="4CDF946D">
            <w:pPr>
              <w:keepNext w:val="0"/>
              <w:keepLines w:val="0"/>
              <w:widowControl/>
              <w:suppressLineNumbers w:val="0"/>
              <w:jc w:val="center"/>
              <w:rPr>
                <w:rFonts w:hint="default" w:asciiTheme="minorAscii" w:hAnsiTheme="minorAscii"/>
                <w:b/>
                <w:bCs/>
                <w:sz w:val="22"/>
                <w:szCs w:val="22"/>
              </w:rPr>
            </w:pPr>
            <w:r>
              <w:rPr>
                <w:rFonts w:hint="default" w:eastAsia="SimSun" w:cs="SimSun" w:asciiTheme="minorAscii" w:hAnsiTheme="minorAscii"/>
                <w:b/>
                <w:bCs/>
                <w:kern w:val="0"/>
                <w:sz w:val="22"/>
                <w:szCs w:val="22"/>
                <w:lang w:val="en-US" w:eastAsia="zh-CN" w:bidi="ar"/>
              </w:rPr>
              <w:t>Stubbing</w:t>
            </w:r>
          </w:p>
        </w:tc>
        <w:tc>
          <w:tcPr>
            <w:tcW w:w="4791" w:type="dxa"/>
            <w:shd w:val="clear"/>
            <w:vAlign w:val="center"/>
          </w:tcPr>
          <w:p w14:paraId="2A3C5682">
            <w:pPr>
              <w:keepNext w:val="0"/>
              <w:keepLines w:val="0"/>
              <w:widowControl/>
              <w:suppressLineNumbers w:val="0"/>
              <w:jc w:val="center"/>
              <w:rPr>
                <w:rFonts w:hint="default" w:asciiTheme="minorAscii" w:hAnsiTheme="minorAscii"/>
                <w:b/>
                <w:bCs/>
                <w:sz w:val="22"/>
                <w:szCs w:val="22"/>
              </w:rPr>
            </w:pPr>
            <w:r>
              <w:rPr>
                <w:rFonts w:hint="default" w:eastAsia="SimSun" w:cs="SimSun" w:asciiTheme="minorAscii" w:hAnsiTheme="minorAscii"/>
                <w:b/>
                <w:bCs/>
                <w:kern w:val="0"/>
                <w:sz w:val="22"/>
                <w:szCs w:val="22"/>
                <w:lang w:val="en-US" w:eastAsia="zh-CN" w:bidi="ar"/>
              </w:rPr>
              <w:t>Verification</w:t>
            </w:r>
          </w:p>
        </w:tc>
      </w:tr>
      <w:tr w14:paraId="0C55D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3" w:hRule="atLeast"/>
          <w:tblCellSpacing w:w="15" w:type="dxa"/>
        </w:trPr>
        <w:tc>
          <w:tcPr>
            <w:tcW w:w="929" w:type="dxa"/>
            <w:shd w:val="clear"/>
            <w:vAlign w:val="center"/>
          </w:tcPr>
          <w:p w14:paraId="5C9B3088">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Purpose</w:t>
            </w:r>
          </w:p>
        </w:tc>
        <w:tc>
          <w:tcPr>
            <w:tcW w:w="0" w:type="auto"/>
            <w:shd w:val="clear"/>
            <w:vAlign w:val="center"/>
          </w:tcPr>
          <w:p w14:paraId="668EFD00">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Define what mock should return/do</w:t>
            </w:r>
          </w:p>
        </w:tc>
        <w:tc>
          <w:tcPr>
            <w:tcW w:w="4791" w:type="dxa"/>
            <w:shd w:val="clear"/>
            <w:vAlign w:val="center"/>
          </w:tcPr>
          <w:p w14:paraId="07EC1FCC">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Check whether method was called</w:t>
            </w:r>
          </w:p>
        </w:tc>
      </w:tr>
      <w:tr w14:paraId="13E71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52" w:hRule="atLeast"/>
          <w:tblCellSpacing w:w="15" w:type="dxa"/>
        </w:trPr>
        <w:tc>
          <w:tcPr>
            <w:tcW w:w="929" w:type="dxa"/>
            <w:shd w:val="clear"/>
            <w:vAlign w:val="center"/>
          </w:tcPr>
          <w:p w14:paraId="213DD7CB">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Timing</w:t>
            </w:r>
          </w:p>
        </w:tc>
        <w:tc>
          <w:tcPr>
            <w:tcW w:w="0" w:type="auto"/>
            <w:shd w:val="clear"/>
            <w:vAlign w:val="center"/>
          </w:tcPr>
          <w:p w14:paraId="0D1C67F0">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Before execution</w:t>
            </w:r>
          </w:p>
        </w:tc>
        <w:tc>
          <w:tcPr>
            <w:tcW w:w="4791" w:type="dxa"/>
            <w:shd w:val="clear"/>
            <w:vAlign w:val="center"/>
          </w:tcPr>
          <w:p w14:paraId="72CF3323">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After execution</w:t>
            </w:r>
          </w:p>
        </w:tc>
      </w:tr>
      <w:tr w14:paraId="6FF3B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7" w:hRule="atLeast"/>
          <w:tblCellSpacing w:w="15" w:type="dxa"/>
        </w:trPr>
        <w:tc>
          <w:tcPr>
            <w:tcW w:w="929" w:type="dxa"/>
            <w:shd w:val="clear"/>
            <w:vAlign w:val="center"/>
          </w:tcPr>
          <w:p w14:paraId="17F44678">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Example</w:t>
            </w:r>
          </w:p>
        </w:tc>
        <w:tc>
          <w:tcPr>
            <w:tcW w:w="0" w:type="auto"/>
            <w:shd w:val="clear"/>
            <w:vAlign w:val="center"/>
          </w:tcPr>
          <w:p w14:paraId="7F595543">
            <w:pPr>
              <w:keepNext w:val="0"/>
              <w:keepLines w:val="0"/>
              <w:widowControl/>
              <w:suppressLineNumbers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when(...).thenReturn(...)</w:t>
            </w:r>
          </w:p>
        </w:tc>
        <w:tc>
          <w:tcPr>
            <w:tcW w:w="4791" w:type="dxa"/>
            <w:shd w:val="clear"/>
            <w:vAlign w:val="center"/>
          </w:tcPr>
          <w:p w14:paraId="46552666">
            <w:pPr>
              <w:keepNext w:val="0"/>
              <w:keepLines w:val="0"/>
              <w:widowControl/>
              <w:suppressLineNumbers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verify(mock).methodCall(...)</w:t>
            </w:r>
          </w:p>
        </w:tc>
      </w:tr>
    </w:tbl>
    <w:p w14:paraId="586BB3CE">
      <w:pPr>
        <w:pStyle w:val="35"/>
        <w:keepNext w:val="0"/>
        <w:keepLines w:val="0"/>
        <w:widowControl/>
        <w:suppressLineNumbers w:val="0"/>
        <w:rPr>
          <w:rFonts w:hint="default" w:asciiTheme="minorAscii" w:hAnsiTheme="minorAscii"/>
          <w:sz w:val="22"/>
          <w:szCs w:val="22"/>
        </w:rPr>
      </w:pPr>
    </w:p>
    <w:p w14:paraId="00C42E20">
      <w:pPr>
        <w:pStyle w:val="2"/>
        <w:numPr>
          <w:ilvl w:val="0"/>
          <w:numId w:val="7"/>
        </w:numPr>
        <w:bidi w:val="0"/>
        <w:ind w:left="0" w:leftChars="0" w:firstLine="0" w:firstLineChars="0"/>
        <w:rPr>
          <w:rFonts w:hint="default"/>
        </w:rPr>
      </w:pPr>
      <w:r>
        <w:rPr>
          <w:rFonts w:hint="default"/>
        </w:rPr>
        <w:t>Common Annotations in Mockito</w:t>
      </w:r>
    </w:p>
    <w:p w14:paraId="44F13EB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1. @ExtendWith(MockitoExtension.class)</w:t>
      </w:r>
    </w:p>
    <w:p w14:paraId="68EE2D9B">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This is a JUnit 5 annotation that tells JUnit to enable Mockito’s annotation support (@Mock, @InjectMocks, @Spy) in the test class. Without it, Mockito won’t process these annotations automatically, and you’d have to initialize them manually.</w:t>
      </w:r>
    </w:p>
    <w:p w14:paraId="74C68785">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Style w:val="36"/>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Example:</w:t>
      </w:r>
    </w:p>
    <w:p w14:paraId="71CB04BE">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i/>
          <w:iCs/>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@ExtendWith(MockitoExtension.class) </w:t>
      </w:r>
      <w:r>
        <w:rPr>
          <w:rFonts w:hint="default" w:eastAsia="Consolas" w:cs="Consolas" w:asciiTheme="minorAscii" w:hAnsiTheme="minorAscii"/>
          <w:b w:val="0"/>
          <w:bCs w:val="0"/>
          <w:i/>
          <w:iCs/>
          <w:color w:val="auto"/>
          <w:sz w:val="22"/>
          <w:szCs w:val="22"/>
          <w:bdr w:val="none" w:color="auto" w:sz="0" w:space="0"/>
          <w:shd w:val="clear" w:fill="F9F9F9"/>
          <w:vertAlign w:val="baseline"/>
        </w:rPr>
        <w:t>// Enables Mockito annotations</w:t>
      </w:r>
    </w:p>
    <w:p w14:paraId="0F80D9ED">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class</w:t>
      </w:r>
      <w:r>
        <w:rPr>
          <w:rStyle w:val="20"/>
          <w:rFonts w:hint="default" w:eastAsia="Consolas" w:cs="Consolas" w:asciiTheme="minorAscii" w:hAnsiTheme="minorAscii"/>
          <w:b w:val="0"/>
          <w:bCs w:val="0"/>
          <w:color w:val="auto"/>
          <w:sz w:val="22"/>
          <w:szCs w:val="22"/>
          <w:bdr w:val="none" w:color="auto" w:sz="0" w:space="0"/>
          <w:shd w:val="clear" w:fill="F9F9F9"/>
          <w:vertAlign w:val="baseline"/>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rPr>
        <w:t>ServiceTest {</w:t>
      </w:r>
    </w:p>
    <w:p w14:paraId="0778DE9D">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p>
    <w:p w14:paraId="7A30C068">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rPr>
      </w:pPr>
      <w:r>
        <w:rPr>
          <w:rFonts w:hint="default" w:eastAsia="Consolas" w:cs="Consolas" w:asciiTheme="minorAscii" w:hAnsiTheme="minorAscii"/>
          <w:b w:val="0"/>
          <w:bCs w:val="0"/>
          <w:color w:val="auto"/>
          <w:sz w:val="22"/>
          <w:szCs w:val="22"/>
          <w:bdr w:val="none" w:color="auto" w:sz="0" w:space="0"/>
          <w:shd w:val="clear" w:fill="F9F9F9"/>
          <w:vertAlign w:val="baseline"/>
        </w:rPr>
        <w:t>}</w:t>
      </w:r>
    </w:p>
    <w:p w14:paraId="1A96591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2. @Mock</w:t>
      </w:r>
    </w:p>
    <w:p w14:paraId="7FC43007">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Creates a mock object automatically without calling mock(Class.class) manually.</w:t>
      </w:r>
    </w:p>
    <w:p w14:paraId="691EDD1C">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Style w:val="36"/>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Example:</w:t>
      </w:r>
    </w:p>
    <w:p w14:paraId="369D9768">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@ExtendWith(MockitoExtension.class)</w:t>
      </w:r>
    </w:p>
    <w:p w14:paraId="295FED92">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class</w:t>
      </w:r>
      <w:r>
        <w:rPr>
          <w:rStyle w:val="20"/>
          <w:rFonts w:hint="default" w:eastAsia="Consolas" w:cs="Consolas" w:asciiTheme="minorAscii" w:hAnsiTheme="minorAscii"/>
          <w:b w:val="0"/>
          <w:bCs w:val="0"/>
          <w:color w:val="auto"/>
          <w:sz w:val="22"/>
          <w:szCs w:val="22"/>
          <w:bdr w:val="none" w:color="auto" w:sz="0" w:space="0"/>
          <w:shd w:val="clear" w:fill="F9F9F9"/>
          <w:vertAlign w:val="baseline"/>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rPr>
        <w:t>ServiceTest {</w:t>
      </w:r>
    </w:p>
    <w:p w14:paraId="0C269F93">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p>
    <w:p w14:paraId="47F2A959">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@Mock</w:t>
      </w:r>
    </w:p>
    <w:p w14:paraId="4DB87ED7">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firstLine="220" w:firstLineChars="100"/>
        <w:textAlignment w:val="baseline"/>
        <w:rPr>
          <w:rFonts w:hint="default" w:eastAsia="Consolas" w:cs="Consolas" w:asciiTheme="minorAscii" w:hAnsiTheme="minorAscii"/>
          <w:b w:val="0"/>
          <w:bCs w:val="0"/>
          <w:i/>
          <w:iCs/>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Repository repo; </w:t>
      </w:r>
      <w:r>
        <w:rPr>
          <w:rFonts w:hint="default" w:eastAsia="Consolas" w:cs="Consolas" w:asciiTheme="minorAscii" w:hAnsiTheme="minorAscii"/>
          <w:b w:val="0"/>
          <w:bCs w:val="0"/>
          <w:i/>
          <w:iCs/>
          <w:color w:val="auto"/>
          <w:sz w:val="22"/>
          <w:szCs w:val="22"/>
          <w:bdr w:val="none" w:color="auto" w:sz="0" w:space="0"/>
          <w:shd w:val="clear" w:fill="F9F9F9"/>
          <w:vertAlign w:val="baseline"/>
        </w:rPr>
        <w:t>//mock of Repository class</w:t>
      </w:r>
    </w:p>
    <w:p w14:paraId="7734A1E2">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firstLine="220" w:firstLineChars="100"/>
        <w:textAlignment w:val="baseline"/>
        <w:rPr>
          <w:rFonts w:hint="default" w:eastAsia="Consolas" w:cs="Consolas" w:asciiTheme="minorAscii" w:hAnsiTheme="minorAscii"/>
          <w:b w:val="0"/>
          <w:bCs w:val="0"/>
          <w:i/>
          <w:iCs/>
          <w:color w:val="auto"/>
          <w:sz w:val="22"/>
          <w:szCs w:val="22"/>
          <w:bdr w:val="none" w:color="auto" w:sz="0" w:space="0"/>
          <w:shd w:val="clear" w:fill="F9F9F9"/>
          <w:vertAlign w:val="baseline"/>
        </w:rPr>
      </w:pPr>
    </w:p>
    <w:p w14:paraId="14131FE8">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firstLine="411" w:firstLineChars="187"/>
        <w:textAlignment w:val="baseline"/>
        <w:rPr>
          <w:rFonts w:hint="default" w:eastAsia="Consolas" w:cs="Consolas" w:asciiTheme="minorAscii" w:hAnsiTheme="minorAscii"/>
          <w:b w:val="0"/>
          <w:bCs w:val="0"/>
          <w:i/>
          <w:iCs/>
          <w:color w:val="auto"/>
          <w:sz w:val="22"/>
          <w:szCs w:val="22"/>
          <w:bdr w:val="none" w:color="auto" w:sz="0" w:space="0"/>
          <w:shd w:val="clear" w:fill="F9F9F9"/>
          <w:vertAlign w:val="baseline"/>
        </w:rPr>
      </w:pPr>
      <w:r>
        <w:rPr>
          <w:rFonts w:hint="default" w:eastAsia="Consolas" w:cs="Consolas" w:asciiTheme="minorAscii" w:hAnsiTheme="minorAscii"/>
          <w:b w:val="0"/>
          <w:bCs w:val="0"/>
          <w:i/>
          <w:iCs/>
          <w:color w:val="auto"/>
          <w:sz w:val="22"/>
          <w:szCs w:val="22"/>
          <w:bdr w:val="none" w:color="auto" w:sz="0" w:space="0"/>
          <w:shd w:val="clear" w:fill="F9F9F9"/>
          <w:vertAlign w:val="baseline"/>
        </w:rPr>
        <w:t>//Tests mocking behavior</w:t>
      </w:r>
    </w:p>
    <w:p w14:paraId="2E8A5A76">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firstLine="193"/>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i/>
          <w:iCs/>
          <w:color w:val="auto"/>
          <w:sz w:val="22"/>
          <w:szCs w:val="22"/>
          <w:bdr w:val="none" w:color="auto" w:sz="0" w:space="0"/>
          <w:shd w:val="clear" w:fill="F9F9F9"/>
          <w:vertAlign w:val="baseline"/>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rPr>
        <w:t xml:space="preserve">    @Test</w:t>
      </w:r>
    </w:p>
    <w:p w14:paraId="17031179">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firstLine="193"/>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lang w:val="en-IN"/>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rPr>
        <w:t>void testMock() {</w:t>
      </w:r>
    </w:p>
    <w:p w14:paraId="046C7A67">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lang w:val="en-IN"/>
        </w:rPr>
        <w:tab/>
      </w:r>
      <w:r>
        <w:rPr>
          <w:rFonts w:hint="default" w:eastAsia="Consolas" w:cs="Consolas" w:asciiTheme="minorAscii" w:hAnsiTheme="minorAscii"/>
          <w:b w:val="0"/>
          <w:bCs w:val="0"/>
          <w:color w:val="auto"/>
          <w:sz w:val="22"/>
          <w:szCs w:val="22"/>
          <w:bdr w:val="none" w:color="auto" w:sz="0" w:space="0"/>
          <w:shd w:val="clear" w:fill="F9F9F9"/>
          <w:vertAlign w:val="baseline"/>
        </w:rPr>
        <w:t>when(repo.getData()).thenReturn("mocked");</w:t>
      </w:r>
    </w:p>
    <w:p w14:paraId="2A84163E">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lang w:val="en-IN"/>
        </w:rPr>
        <w:tab/>
      </w:r>
      <w:r>
        <w:rPr>
          <w:rFonts w:hint="default" w:eastAsia="Consolas" w:cs="Consolas" w:asciiTheme="minorAscii" w:hAnsiTheme="minorAscii"/>
          <w:b w:val="0"/>
          <w:bCs w:val="0"/>
          <w:color w:val="auto"/>
          <w:sz w:val="22"/>
          <w:szCs w:val="22"/>
          <w:bdr w:val="none" w:color="auto" w:sz="0" w:space="0"/>
          <w:shd w:val="clear" w:fill="F9F9F9"/>
          <w:vertAlign w:val="baseline"/>
        </w:rPr>
        <w:t>assertEquals("mocked", repo.getData());</w:t>
      </w:r>
    </w:p>
    <w:p w14:paraId="54852046">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w:t>
      </w:r>
    </w:p>
    <w:p w14:paraId="66116001">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rPr>
      </w:pPr>
      <w:r>
        <w:rPr>
          <w:rFonts w:hint="default" w:eastAsia="Consolas" w:cs="Consolas" w:asciiTheme="minorAscii" w:hAnsiTheme="minorAscii"/>
          <w:b w:val="0"/>
          <w:bCs w:val="0"/>
          <w:color w:val="auto"/>
          <w:sz w:val="22"/>
          <w:szCs w:val="22"/>
          <w:bdr w:val="none" w:color="auto" w:sz="0" w:space="0"/>
          <w:shd w:val="clear" w:fill="F9F9F9"/>
          <w:vertAlign w:val="baseline"/>
        </w:rPr>
        <w:t>}</w:t>
      </w:r>
    </w:p>
    <w:p w14:paraId="77CCF61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3. @InjectMocks</w:t>
      </w:r>
    </w:p>
    <w:p w14:paraId="083E3E83">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Creates an instance of the class under test and automatically injects @Mock objects into it.</w:t>
      </w:r>
    </w:p>
    <w:p w14:paraId="33FDD5C2">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Style w:val="36"/>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Example:</w:t>
      </w:r>
    </w:p>
    <w:p w14:paraId="1A8EE54B">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@ExtendWith(MockitoExtension.class)</w:t>
      </w:r>
    </w:p>
    <w:p w14:paraId="318C924D">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class</w:t>
      </w:r>
      <w:r>
        <w:rPr>
          <w:rStyle w:val="20"/>
          <w:rFonts w:hint="default" w:eastAsia="Consolas" w:cs="Consolas" w:asciiTheme="minorAscii" w:hAnsiTheme="minorAscii"/>
          <w:b w:val="0"/>
          <w:bCs w:val="0"/>
          <w:color w:val="auto"/>
          <w:sz w:val="22"/>
          <w:szCs w:val="22"/>
          <w:bdr w:val="none" w:color="auto" w:sz="0" w:space="0"/>
          <w:shd w:val="clear" w:fill="F9F9F9"/>
          <w:vertAlign w:val="baseline"/>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rPr>
        <w:t>ServiceTest {</w:t>
      </w:r>
    </w:p>
    <w:p w14:paraId="0BDF1B35">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p>
    <w:p w14:paraId="34EB2EBC">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@Mock</w:t>
      </w:r>
    </w:p>
    <w:p w14:paraId="20B9D4A7">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firstLine="220" w:firstLineChars="10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Repository repo;</w:t>
      </w:r>
    </w:p>
    <w:p w14:paraId="4AAD0E51">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firstLine="220" w:firstLineChars="10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p>
    <w:p w14:paraId="402C38A0">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lang w:val="en-IN"/>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rPr>
        <w:t>@InjectMocks</w:t>
      </w:r>
    </w:p>
    <w:p w14:paraId="7B402A29">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firstLine="220" w:firstLineChars="100"/>
        <w:textAlignment w:val="baseline"/>
        <w:rPr>
          <w:rFonts w:hint="default" w:eastAsia="Consolas" w:cs="Consolas" w:asciiTheme="minorAscii" w:hAnsiTheme="minorAscii"/>
          <w:b w:val="0"/>
          <w:bCs w:val="0"/>
          <w:i/>
          <w:iCs/>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Service service; </w:t>
      </w:r>
      <w:r>
        <w:rPr>
          <w:rFonts w:hint="default" w:eastAsia="Consolas" w:cs="Consolas" w:asciiTheme="minorAscii" w:hAnsiTheme="minorAscii"/>
          <w:b w:val="0"/>
          <w:bCs w:val="0"/>
          <w:i/>
          <w:iCs/>
          <w:color w:val="auto"/>
          <w:sz w:val="22"/>
          <w:szCs w:val="22"/>
          <w:bdr w:val="none" w:color="auto" w:sz="0" w:space="0"/>
          <w:shd w:val="clear" w:fill="F9F9F9"/>
          <w:vertAlign w:val="baseline"/>
        </w:rPr>
        <w:t>// repo is injected here</w:t>
      </w:r>
    </w:p>
    <w:p w14:paraId="07C71C7D">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firstLine="220" w:firstLineChars="100"/>
        <w:textAlignment w:val="baseline"/>
        <w:rPr>
          <w:rFonts w:hint="default" w:eastAsia="Consolas" w:cs="Consolas" w:asciiTheme="minorAscii" w:hAnsiTheme="minorAscii"/>
          <w:b w:val="0"/>
          <w:bCs w:val="0"/>
          <w:i/>
          <w:iCs/>
          <w:color w:val="auto"/>
          <w:sz w:val="22"/>
          <w:szCs w:val="22"/>
          <w:bdr w:val="none" w:color="auto" w:sz="0" w:space="0"/>
          <w:shd w:val="clear" w:fill="F9F9F9"/>
          <w:vertAlign w:val="baseline"/>
        </w:rPr>
      </w:pPr>
    </w:p>
    <w:p w14:paraId="5178F07A">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lang w:val="en-IN"/>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rPr>
        <w:t>@Test</w:t>
      </w:r>
    </w:p>
    <w:p w14:paraId="4CCBC224">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void testService() {</w:t>
      </w:r>
    </w:p>
    <w:p w14:paraId="56E215AC">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when(repo.getData()).thenReturn("mocked");</w:t>
      </w:r>
    </w:p>
    <w:p w14:paraId="2506D1E2">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assertEquals("mocked", service.process());</w:t>
      </w:r>
    </w:p>
    <w:p w14:paraId="22031960">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w:t>
      </w:r>
    </w:p>
    <w:p w14:paraId="13468525">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rPr>
      </w:pPr>
      <w:r>
        <w:rPr>
          <w:rFonts w:hint="default" w:eastAsia="Consolas" w:cs="Consolas" w:asciiTheme="minorAscii" w:hAnsiTheme="minorAscii"/>
          <w:b w:val="0"/>
          <w:bCs w:val="0"/>
          <w:color w:val="auto"/>
          <w:sz w:val="22"/>
          <w:szCs w:val="22"/>
          <w:bdr w:val="none" w:color="auto" w:sz="0" w:space="0"/>
          <w:shd w:val="clear" w:fill="F9F9F9"/>
          <w:vertAlign w:val="baseline"/>
        </w:rPr>
        <w:t>}</w:t>
      </w:r>
    </w:p>
    <w:p w14:paraId="0B0326C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4. @Spy</w:t>
      </w:r>
    </w:p>
    <w:p w14:paraId="76E170FA">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The @Spy annotation in Mockito creates a partial mock, meaning it uses a real object but allows you to override certain methods. Unlike @Mock, which fakes the whole object, @Spy keeps the real behavior unless you specifically change it</w:t>
      </w:r>
      <w:r>
        <w:rPr>
          <w:rStyle w:val="36"/>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w:t>
      </w:r>
    </w:p>
    <w:p w14:paraId="55C95B41">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Style w:val="36"/>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Example:</w:t>
      </w:r>
    </w:p>
    <w:p w14:paraId="60DE1CE7">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@ExtendWith(MockitoExtension.class)</w:t>
      </w:r>
    </w:p>
    <w:p w14:paraId="66AEB970">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class</w:t>
      </w:r>
      <w:r>
        <w:rPr>
          <w:rStyle w:val="20"/>
          <w:rFonts w:hint="default" w:eastAsia="Consolas" w:cs="Consolas" w:asciiTheme="minorAscii" w:hAnsiTheme="minorAscii"/>
          <w:b w:val="0"/>
          <w:bCs w:val="0"/>
          <w:color w:val="auto"/>
          <w:sz w:val="22"/>
          <w:szCs w:val="22"/>
          <w:bdr w:val="none" w:color="auto" w:sz="0" w:space="0"/>
          <w:shd w:val="clear" w:fill="F9F9F9"/>
          <w:vertAlign w:val="baseline"/>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rPr>
        <w:t>ListTest {</w:t>
      </w:r>
    </w:p>
    <w:p w14:paraId="24752CCC">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@Spy</w:t>
      </w:r>
    </w:p>
    <w:p w14:paraId="0431827F">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firstLine="220" w:firstLineChars="100"/>
        <w:textAlignment w:val="baseline"/>
        <w:rPr>
          <w:rFonts w:hint="default" w:eastAsia="Consolas" w:cs="Consolas" w:asciiTheme="minorAscii" w:hAnsiTheme="minorAscii"/>
          <w:b w:val="0"/>
          <w:bCs w:val="0"/>
          <w:i/>
          <w:iCs/>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List&lt;String&gt; list = new ArrayList&lt;&gt;(); </w:t>
      </w:r>
      <w:r>
        <w:rPr>
          <w:rFonts w:hint="default" w:eastAsia="Consolas" w:cs="Consolas" w:asciiTheme="minorAscii" w:hAnsiTheme="minorAscii"/>
          <w:b w:val="0"/>
          <w:bCs w:val="0"/>
          <w:i/>
          <w:iCs/>
          <w:color w:val="auto"/>
          <w:sz w:val="22"/>
          <w:szCs w:val="22"/>
          <w:bdr w:val="none" w:color="auto" w:sz="0" w:space="0"/>
          <w:shd w:val="clear" w:fill="F9F9F9"/>
          <w:vertAlign w:val="baseline"/>
        </w:rPr>
        <w:t>// real list</w:t>
      </w:r>
    </w:p>
    <w:p w14:paraId="0F7AE5A3">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firstLine="220" w:firstLineChars="100"/>
        <w:textAlignment w:val="baseline"/>
        <w:rPr>
          <w:rFonts w:hint="default" w:eastAsia="Consolas" w:cs="Consolas" w:asciiTheme="minorAscii" w:hAnsiTheme="minorAscii"/>
          <w:b w:val="0"/>
          <w:bCs w:val="0"/>
          <w:i/>
          <w:iCs/>
          <w:color w:val="auto"/>
          <w:sz w:val="22"/>
          <w:szCs w:val="22"/>
          <w:bdr w:val="none" w:color="auto" w:sz="0" w:space="0"/>
          <w:shd w:val="clear" w:fill="F9F9F9"/>
          <w:vertAlign w:val="baseline"/>
        </w:rPr>
      </w:pPr>
    </w:p>
    <w:p w14:paraId="27CA3FBC">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lang w:val="en-IN"/>
        </w:rPr>
        <w:t xml:space="preserve">   </w:t>
      </w:r>
      <w:r>
        <w:rPr>
          <w:rFonts w:hint="default" w:eastAsia="Consolas" w:cs="Consolas" w:asciiTheme="minorAscii" w:hAnsiTheme="minorAscii"/>
          <w:b w:val="0"/>
          <w:bCs w:val="0"/>
          <w:color w:val="auto"/>
          <w:sz w:val="22"/>
          <w:szCs w:val="22"/>
          <w:bdr w:val="none" w:color="auto" w:sz="0" w:space="0"/>
          <w:shd w:val="clear" w:fill="F9F9F9"/>
          <w:vertAlign w:val="baseline"/>
        </w:rPr>
        <w:t>@Test</w:t>
      </w:r>
    </w:p>
    <w:p w14:paraId="05F0AE6B">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void testSpy() {</w:t>
      </w:r>
    </w:p>
    <w:p w14:paraId="32B7A61E">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i/>
          <w:iCs/>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doReturn(100).when(list).size(); </w:t>
      </w:r>
      <w:r>
        <w:rPr>
          <w:rFonts w:hint="default" w:eastAsia="Consolas" w:cs="Consolas" w:asciiTheme="minorAscii" w:hAnsiTheme="minorAscii"/>
          <w:b w:val="0"/>
          <w:bCs w:val="0"/>
          <w:i/>
          <w:iCs/>
          <w:color w:val="auto"/>
          <w:sz w:val="22"/>
          <w:szCs w:val="22"/>
          <w:bdr w:val="none" w:color="auto" w:sz="0" w:space="0"/>
          <w:shd w:val="clear" w:fill="F9F9F9"/>
          <w:vertAlign w:val="baseline"/>
        </w:rPr>
        <w:t>// override size()</w:t>
      </w:r>
    </w:p>
    <w:p w14:paraId="4660E08B">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i/>
          <w:iCs/>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list.add("A"); </w:t>
      </w:r>
      <w:r>
        <w:rPr>
          <w:rFonts w:hint="default" w:eastAsia="Consolas" w:cs="Consolas" w:asciiTheme="minorAscii" w:hAnsiTheme="minorAscii"/>
          <w:b w:val="0"/>
          <w:bCs w:val="0"/>
          <w:i/>
          <w:iCs/>
          <w:color w:val="auto"/>
          <w:sz w:val="22"/>
          <w:szCs w:val="22"/>
          <w:bdr w:val="none" w:color="auto" w:sz="0" w:space="0"/>
          <w:shd w:val="clear" w:fill="F9F9F9"/>
          <w:vertAlign w:val="baseline"/>
        </w:rPr>
        <w:t>// real add() method is called</w:t>
      </w:r>
    </w:p>
    <w:p w14:paraId="2C33F8CD">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assertEquals(100, list.size());</w:t>
      </w:r>
    </w:p>
    <w:p w14:paraId="60027A55">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bdr w:val="none" w:color="auto" w:sz="0" w:space="0"/>
          <w:shd w:val="clear" w:fill="F9F9F9"/>
          <w:vertAlign w:val="baseline"/>
        </w:rPr>
      </w:pPr>
      <w:r>
        <w:rPr>
          <w:rFonts w:hint="default" w:eastAsia="Consolas" w:cs="Consolas" w:asciiTheme="minorAscii" w:hAnsiTheme="minorAscii"/>
          <w:b w:val="0"/>
          <w:bCs w:val="0"/>
          <w:color w:val="auto"/>
          <w:sz w:val="22"/>
          <w:szCs w:val="22"/>
          <w:bdr w:val="none" w:color="auto" w:sz="0" w:space="0"/>
          <w:shd w:val="clear" w:fill="F9F9F9"/>
          <w:vertAlign w:val="baseline"/>
        </w:rPr>
        <w:t xml:space="preserve">    }</w:t>
      </w:r>
    </w:p>
    <w:p w14:paraId="26A54DBA">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right="0" w:firstLine="110" w:firstLineChars="50"/>
        <w:textAlignment w:val="baseline"/>
        <w:rPr>
          <w:rFonts w:hint="default" w:eastAsia="Consolas" w:cs="Consolas" w:asciiTheme="minorAscii" w:hAnsiTheme="minorAscii"/>
          <w:b w:val="0"/>
          <w:bCs w:val="0"/>
          <w:color w:val="auto"/>
          <w:sz w:val="22"/>
          <w:szCs w:val="22"/>
        </w:rPr>
      </w:pPr>
      <w:r>
        <w:rPr>
          <w:rFonts w:hint="default" w:eastAsia="Consolas" w:cs="Consolas" w:asciiTheme="minorAscii" w:hAnsiTheme="minorAscii"/>
          <w:b w:val="0"/>
          <w:bCs w:val="0"/>
          <w:color w:val="auto"/>
          <w:sz w:val="22"/>
          <w:szCs w:val="22"/>
          <w:bdr w:val="none" w:color="auto" w:sz="0" w:space="0"/>
          <w:shd w:val="clear" w:fill="F9F9F9"/>
          <w:vertAlign w:val="baseline"/>
        </w:rPr>
        <w:t>}</w:t>
      </w:r>
    </w:p>
    <w:p w14:paraId="073F04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pPr>
    </w:p>
    <w:p w14:paraId="0C71643F">
      <w:pPr>
        <w:pStyle w:val="2"/>
        <w:numPr>
          <w:ilvl w:val="0"/>
          <w:numId w:val="7"/>
        </w:numPr>
        <w:bidi w:val="0"/>
        <w:ind w:left="0" w:leftChars="0" w:firstLine="0" w:firstLineChars="0"/>
        <w:rPr>
          <w:rFonts w:hint="default"/>
        </w:rPr>
      </w:pPr>
      <w:r>
        <w:rPr>
          <w:rFonts w:hint="default"/>
        </w:rPr>
        <w:t>Common Mockito Methods</w:t>
      </w:r>
    </w:p>
    <w:p w14:paraId="51EE761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1. when().thenReturn()</w:t>
      </w:r>
    </w:p>
    <w:p w14:paraId="515CBFC2">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Used for stubbing method calls to return specific values.</w:t>
      </w:r>
    </w:p>
    <w:p w14:paraId="065D9125">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color w:val="auto"/>
          <w:sz w:val="22"/>
          <w:szCs w:val="22"/>
          <w:bdr w:val="none" w:color="auto" w:sz="0" w:space="0"/>
          <w:shd w:val="clear" w:fill="F9F9F9"/>
          <w:vertAlign w:val="baseline"/>
        </w:rPr>
      </w:pPr>
      <w:r>
        <w:rPr>
          <w:rFonts w:hint="default" w:eastAsia="Consolas" w:cs="Consolas" w:asciiTheme="minorAscii" w:hAnsiTheme="minorAscii"/>
          <w:color w:val="auto"/>
          <w:sz w:val="22"/>
          <w:szCs w:val="22"/>
          <w:bdr w:val="none" w:color="auto" w:sz="0" w:space="0"/>
          <w:shd w:val="clear" w:fill="F9F9F9"/>
          <w:vertAlign w:val="baseline"/>
        </w:rPr>
        <w:t>when(mockList.get(0</w:t>
      </w:r>
      <w:bookmarkStart w:id="0" w:name="_GoBack"/>
      <w:bookmarkEnd w:id="0"/>
      <w:r>
        <w:rPr>
          <w:rFonts w:hint="default" w:eastAsia="Consolas" w:cs="Consolas" w:asciiTheme="minorAscii" w:hAnsiTheme="minorAscii"/>
          <w:color w:val="auto"/>
          <w:sz w:val="22"/>
          <w:szCs w:val="22"/>
          <w:bdr w:val="none" w:color="auto" w:sz="0" w:space="0"/>
          <w:shd w:val="clear" w:fill="F9F9F9"/>
          <w:vertAlign w:val="baseline"/>
        </w:rPr>
        <w:t>)).thenReturn("First Element");</w:t>
      </w:r>
    </w:p>
    <w:p w14:paraId="20B7C992">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color w:val="auto"/>
          <w:sz w:val="22"/>
          <w:szCs w:val="22"/>
        </w:rPr>
      </w:pPr>
      <w:r>
        <w:rPr>
          <w:rFonts w:hint="default" w:eastAsia="Consolas" w:cs="Consolas" w:asciiTheme="minorAscii" w:hAnsiTheme="minorAscii"/>
          <w:color w:val="auto"/>
          <w:sz w:val="22"/>
          <w:szCs w:val="22"/>
          <w:bdr w:val="none" w:color="auto" w:sz="0" w:space="0"/>
          <w:shd w:val="clear" w:fill="F9F9F9"/>
          <w:vertAlign w:val="baseline"/>
        </w:rPr>
        <w:t>when(mockList.size()).thenReturn(5);</w:t>
      </w:r>
    </w:p>
    <w:p w14:paraId="416CC79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2. when().thenThrow()</w:t>
      </w:r>
    </w:p>
    <w:p w14:paraId="25CA6E12">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Used for stubbing method calls to throw exceptions.</w:t>
      </w:r>
    </w:p>
    <w:p w14:paraId="49F0E607">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color w:val="auto"/>
          <w:sz w:val="22"/>
          <w:szCs w:val="22"/>
        </w:rPr>
      </w:pPr>
      <w:r>
        <w:rPr>
          <w:rFonts w:hint="default" w:eastAsia="Consolas" w:cs="Consolas" w:asciiTheme="minorAscii" w:hAnsiTheme="minorAscii"/>
          <w:color w:val="auto"/>
          <w:sz w:val="22"/>
          <w:szCs w:val="22"/>
          <w:bdr w:val="none" w:color="auto" w:sz="0" w:space="0"/>
          <w:shd w:val="clear" w:fill="F9F9F9"/>
          <w:vertAlign w:val="baseline"/>
        </w:rPr>
        <w:t>when(mockList.get(anyInt())).thenThrow(</w:t>
      </w:r>
      <w:r>
        <w:rPr>
          <w:rFonts w:hint="default" w:eastAsia="Consolas" w:cs="Consolas" w:asciiTheme="minorAscii" w:hAnsiTheme="minorAscii"/>
          <w:b/>
          <w:bCs/>
          <w:color w:val="auto"/>
          <w:sz w:val="22"/>
          <w:szCs w:val="22"/>
          <w:bdr w:val="none" w:color="auto" w:sz="0" w:space="0"/>
          <w:shd w:val="clear" w:fill="F9F9F9"/>
          <w:vertAlign w:val="baseline"/>
        </w:rPr>
        <w:t>new</w:t>
      </w:r>
      <w:r>
        <w:rPr>
          <w:rFonts w:hint="default" w:eastAsia="Consolas" w:cs="Consolas" w:asciiTheme="minorAscii" w:hAnsiTheme="minorAscii"/>
          <w:color w:val="auto"/>
          <w:sz w:val="22"/>
          <w:szCs w:val="22"/>
          <w:bdr w:val="none" w:color="auto" w:sz="0" w:space="0"/>
          <w:shd w:val="clear" w:fill="F9F9F9"/>
          <w:vertAlign w:val="baseline"/>
        </w:rPr>
        <w:t xml:space="preserve"> RuntimeException("Error"));</w:t>
      </w:r>
    </w:p>
    <w:p w14:paraId="08007C2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3. verify()</w:t>
      </w:r>
    </w:p>
    <w:p w14:paraId="1AC724A8">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Used to verify that certain methods were called.</w:t>
      </w:r>
    </w:p>
    <w:p w14:paraId="5C05CA56">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color w:val="auto"/>
          <w:sz w:val="22"/>
          <w:szCs w:val="22"/>
          <w:bdr w:val="none" w:color="auto" w:sz="0" w:space="0"/>
          <w:shd w:val="clear" w:fill="F9F9F9"/>
          <w:vertAlign w:val="baseline"/>
        </w:rPr>
      </w:pPr>
      <w:r>
        <w:rPr>
          <w:rFonts w:hint="default" w:eastAsia="Consolas" w:cs="Consolas" w:asciiTheme="minorAscii" w:hAnsiTheme="minorAscii"/>
          <w:color w:val="auto"/>
          <w:sz w:val="22"/>
          <w:szCs w:val="22"/>
          <w:bdr w:val="none" w:color="auto" w:sz="0" w:space="0"/>
          <w:shd w:val="clear" w:fill="F9F9F9"/>
          <w:vertAlign w:val="baseline"/>
        </w:rPr>
        <w:t>verify(mockList).add("Element");</w:t>
      </w:r>
    </w:p>
    <w:p w14:paraId="27F71B05">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color w:val="auto"/>
          <w:sz w:val="22"/>
          <w:szCs w:val="22"/>
          <w:bdr w:val="none" w:color="auto" w:sz="0" w:space="0"/>
          <w:shd w:val="clear" w:fill="F9F9F9"/>
          <w:vertAlign w:val="baseline"/>
        </w:rPr>
      </w:pPr>
      <w:r>
        <w:rPr>
          <w:rFonts w:hint="default" w:eastAsia="Consolas" w:cs="Consolas" w:asciiTheme="minorAscii" w:hAnsiTheme="minorAscii"/>
          <w:color w:val="auto"/>
          <w:sz w:val="22"/>
          <w:szCs w:val="22"/>
          <w:bdr w:val="none" w:color="auto" w:sz="0" w:space="0"/>
          <w:shd w:val="clear" w:fill="F9F9F9"/>
          <w:vertAlign w:val="baseline"/>
        </w:rPr>
        <w:t>verify(mockList, times(2)).size();</w:t>
      </w:r>
    </w:p>
    <w:p w14:paraId="7FDA5D2C">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after="0" w:afterAutospacing="0" w:line="210" w:lineRule="atLeast"/>
        <w:ind w:left="0" w:right="0"/>
        <w:textAlignment w:val="baseline"/>
        <w:rPr>
          <w:rFonts w:hint="default" w:eastAsia="Consolas" w:cs="Consolas" w:asciiTheme="minorAscii" w:hAnsiTheme="minorAscii"/>
          <w:color w:val="auto"/>
          <w:sz w:val="22"/>
          <w:szCs w:val="22"/>
        </w:rPr>
      </w:pPr>
      <w:r>
        <w:rPr>
          <w:rFonts w:hint="default" w:eastAsia="Consolas" w:cs="Consolas" w:asciiTheme="minorAscii" w:hAnsiTheme="minorAscii"/>
          <w:color w:val="auto"/>
          <w:sz w:val="22"/>
          <w:szCs w:val="22"/>
          <w:bdr w:val="none" w:color="auto" w:sz="0" w:space="0"/>
          <w:shd w:val="clear" w:fill="F9F9F9"/>
          <w:vertAlign w:val="baseline"/>
        </w:rPr>
        <w:t>verify(mockList, never()).clear();</w:t>
      </w:r>
    </w:p>
    <w:p w14:paraId="52B62D8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4. Argument Matchers</w:t>
      </w:r>
    </w:p>
    <w:p w14:paraId="3B8904B5">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Mockito provides argument matchers for flexible method matching.</w:t>
      </w:r>
    </w:p>
    <w:p w14:paraId="0723608A">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273239"/>
          <w:spacing w:val="2"/>
          <w:sz w:val="22"/>
          <w:szCs w:val="22"/>
        </w:rPr>
      </w:pPr>
      <w:r>
        <w:rPr>
          <w:rStyle w:val="36"/>
          <w:rFonts w:hint="default" w:eastAsia="sans-serif" w:cs="sans-serif" w:asciiTheme="minorAscii" w:hAnsiTheme="minorAscii"/>
          <w:i w:val="0"/>
          <w:iCs w:val="0"/>
          <w:caps w:val="0"/>
          <w:color w:val="273239"/>
          <w:spacing w:val="2"/>
          <w:sz w:val="22"/>
          <w:szCs w:val="22"/>
          <w:bdr w:val="none" w:color="auto" w:sz="0" w:space="0"/>
          <w:shd w:val="clear" w:fill="FFFFFF"/>
          <w:vertAlign w:val="baseline"/>
        </w:rPr>
        <w:t>Common Argument Matchers:</w:t>
      </w:r>
    </w:p>
    <w:tbl>
      <w:tblPr>
        <w:tblW w:w="0" w:type="auto"/>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39"/>
        <w:gridCol w:w="2277"/>
      </w:tblGrid>
      <w:tr w14:paraId="695340C4">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F9F9F9"/>
            <w:tcMar>
              <w:top w:w="120" w:type="dxa"/>
              <w:left w:w="60" w:type="dxa"/>
              <w:bottom w:w="120" w:type="dxa"/>
              <w:right w:w="60" w:type="dxa"/>
            </w:tcMar>
            <w:vAlign w:val="top"/>
          </w:tcPr>
          <w:p w14:paraId="003C236F">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b/>
                <w:bCs/>
                <w:i w:val="0"/>
                <w:iCs w:val="0"/>
                <w:caps w:val="0"/>
                <w:color w:val="273239"/>
                <w:spacing w:val="2"/>
                <w:sz w:val="22"/>
                <w:szCs w:val="22"/>
                <w:bdr w:val="none" w:color="auto" w:sz="0" w:space="0"/>
                <w:vertAlign w:val="baseline"/>
              </w:rPr>
              <w:t>Matcher</w:t>
            </w:r>
          </w:p>
        </w:tc>
        <w:tc>
          <w:tcPr>
            <w:tcW w:w="0" w:type="auto"/>
            <w:tcBorders>
              <w:top w:val="single" w:color="DFDFDF" w:sz="2" w:space="0"/>
              <w:left w:val="single" w:color="DFDFDF" w:sz="2" w:space="0"/>
              <w:bottom w:val="single" w:color="DFDFDF" w:sz="2" w:space="0"/>
              <w:right w:val="single" w:color="DFDFDF" w:sz="2" w:space="0"/>
            </w:tcBorders>
            <w:shd w:val="clear" w:color="auto" w:fill="F9F9F9"/>
            <w:tcMar>
              <w:top w:w="120" w:type="dxa"/>
              <w:left w:w="120" w:type="dxa"/>
              <w:bottom w:w="120" w:type="dxa"/>
              <w:right w:w="120" w:type="dxa"/>
            </w:tcMar>
            <w:vAlign w:val="top"/>
          </w:tcPr>
          <w:p w14:paraId="02761998">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b/>
                <w:bCs/>
                <w:i w:val="0"/>
                <w:iCs w:val="0"/>
                <w:caps w:val="0"/>
                <w:color w:val="273239"/>
                <w:spacing w:val="2"/>
                <w:sz w:val="22"/>
                <w:szCs w:val="22"/>
                <w:bdr w:val="none" w:color="auto" w:sz="0" w:space="0"/>
                <w:vertAlign w:val="baseline"/>
              </w:rPr>
              <w:t>Description</w:t>
            </w:r>
          </w:p>
        </w:tc>
      </w:tr>
      <w:tr w14:paraId="596A665A">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142B0593">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i w:val="0"/>
                <w:iCs w:val="0"/>
                <w:caps w:val="0"/>
                <w:color w:val="273239"/>
                <w:spacing w:val="2"/>
                <w:sz w:val="22"/>
                <w:szCs w:val="22"/>
                <w:bdr w:val="none" w:color="auto" w:sz="0" w:space="0"/>
                <w:vertAlign w:val="baseline"/>
              </w:rPr>
              <w:t>any()</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7020A457">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i w:val="0"/>
                <w:iCs w:val="0"/>
                <w:caps w:val="0"/>
                <w:color w:val="273239"/>
                <w:spacing w:val="2"/>
                <w:sz w:val="22"/>
                <w:szCs w:val="22"/>
                <w:bdr w:val="none" w:color="auto" w:sz="0" w:space="0"/>
                <w:vertAlign w:val="baseline"/>
              </w:rPr>
              <w:t>Matches any object</w:t>
            </w:r>
          </w:p>
        </w:tc>
      </w:tr>
      <w:tr w14:paraId="5DCF5F08">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4C77AFA5">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i w:val="0"/>
                <w:iCs w:val="0"/>
                <w:caps w:val="0"/>
                <w:color w:val="273239"/>
                <w:spacing w:val="2"/>
                <w:sz w:val="22"/>
                <w:szCs w:val="22"/>
                <w:bdr w:val="none" w:color="auto" w:sz="0" w:space="0"/>
                <w:vertAlign w:val="baseline"/>
              </w:rPr>
              <w:t>anyInt()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6498A28B">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i w:val="0"/>
                <w:iCs w:val="0"/>
                <w:caps w:val="0"/>
                <w:color w:val="273239"/>
                <w:spacing w:val="2"/>
                <w:sz w:val="22"/>
                <w:szCs w:val="22"/>
                <w:bdr w:val="none" w:color="auto" w:sz="0" w:space="0"/>
                <w:vertAlign w:val="baseline"/>
              </w:rPr>
              <w:t>Matches any integer</w:t>
            </w:r>
          </w:p>
        </w:tc>
      </w:tr>
      <w:tr w14:paraId="6BBB79F8">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63EB194D">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i w:val="0"/>
                <w:iCs w:val="0"/>
                <w:caps w:val="0"/>
                <w:color w:val="273239"/>
                <w:spacing w:val="2"/>
                <w:sz w:val="22"/>
                <w:szCs w:val="22"/>
                <w:bdr w:val="none" w:color="auto" w:sz="0" w:space="0"/>
                <w:vertAlign w:val="baseline"/>
              </w:rPr>
              <w:t>anyString()</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0ADE9DEB">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i w:val="0"/>
                <w:iCs w:val="0"/>
                <w:caps w:val="0"/>
                <w:color w:val="273239"/>
                <w:spacing w:val="2"/>
                <w:sz w:val="22"/>
                <w:szCs w:val="22"/>
                <w:bdr w:val="none" w:color="auto" w:sz="0" w:space="0"/>
                <w:vertAlign w:val="baseline"/>
              </w:rPr>
              <w:t>Matches any string</w:t>
            </w:r>
          </w:p>
        </w:tc>
      </w:tr>
      <w:tr w14:paraId="5773DB9E">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27BA979F">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i w:val="0"/>
                <w:iCs w:val="0"/>
                <w:caps w:val="0"/>
                <w:color w:val="273239"/>
                <w:spacing w:val="2"/>
                <w:sz w:val="22"/>
                <w:szCs w:val="22"/>
                <w:bdr w:val="none" w:color="auto" w:sz="0" w:space="0"/>
                <w:vertAlign w:val="baseline"/>
              </w:rPr>
              <w:t>eq()</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0FFFB7F2">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i w:val="0"/>
                <w:iCs w:val="0"/>
                <w:caps w:val="0"/>
                <w:color w:val="273239"/>
                <w:spacing w:val="2"/>
                <w:sz w:val="22"/>
                <w:szCs w:val="22"/>
                <w:bdr w:val="none" w:color="auto" w:sz="0" w:space="0"/>
                <w:vertAlign w:val="baseline"/>
              </w:rPr>
              <w:t>Matches equal values</w:t>
            </w:r>
          </w:p>
        </w:tc>
      </w:tr>
      <w:tr w14:paraId="3FCE6624">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1882C16D">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i w:val="0"/>
                <w:iCs w:val="0"/>
                <w:caps w:val="0"/>
                <w:color w:val="273239"/>
                <w:spacing w:val="2"/>
                <w:sz w:val="22"/>
                <w:szCs w:val="22"/>
                <w:bdr w:val="none" w:color="auto" w:sz="0" w:space="0"/>
                <w:vertAlign w:val="baseline"/>
              </w:rPr>
              <w:t>isNull()</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0E980427">
            <w:pPr>
              <w:pStyle w:val="3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center"/>
              <w:textAlignment w:val="baseline"/>
              <w:rPr>
                <w:rFonts w:hint="default" w:asciiTheme="minorAscii" w:hAnsiTheme="minorAscii"/>
                <w:sz w:val="22"/>
                <w:szCs w:val="22"/>
              </w:rPr>
            </w:pPr>
            <w:r>
              <w:rPr>
                <w:rFonts w:hint="default" w:eastAsia="sans-serif" w:cs="sans-serif" w:asciiTheme="minorAscii" w:hAnsiTheme="minorAscii"/>
                <w:i w:val="0"/>
                <w:iCs w:val="0"/>
                <w:caps w:val="0"/>
                <w:color w:val="273239"/>
                <w:spacing w:val="2"/>
                <w:sz w:val="22"/>
                <w:szCs w:val="22"/>
                <w:bdr w:val="none" w:color="auto" w:sz="0" w:space="0"/>
                <w:vertAlign w:val="baseline"/>
              </w:rPr>
              <w:t>Matches null values</w:t>
            </w:r>
          </w:p>
        </w:tc>
      </w:tr>
    </w:tbl>
    <w:p w14:paraId="41D7E2BC">
      <w:pPr>
        <w:pStyle w:val="35"/>
        <w:keepNext w:val="0"/>
        <w:keepLines w:val="0"/>
        <w:widowControl/>
        <w:suppressLineNumbers w:val="0"/>
        <w:rPr>
          <w:rFonts w:hint="default" w:asciiTheme="minorAscii" w:hAnsiTheme="minorAscii"/>
          <w:sz w:val="22"/>
          <w:szCs w:val="22"/>
        </w:rPr>
      </w:pPr>
    </w:p>
    <w:p w14:paraId="67D771FB">
      <w:pPr>
        <w:pStyle w:val="2"/>
        <w:numPr>
          <w:ilvl w:val="0"/>
          <w:numId w:val="7"/>
        </w:numPr>
        <w:bidi w:val="0"/>
        <w:ind w:left="0" w:leftChars="0" w:firstLine="0" w:firstLineChars="0"/>
        <w:rPr>
          <w:rFonts w:hint="default"/>
          <w:lang w:val="en-IN"/>
        </w:rPr>
      </w:pPr>
      <w:r>
        <w:rPr>
          <w:rFonts w:hint="default"/>
          <w:lang w:val="en-IN"/>
        </w:rPr>
        <w:t>Integration Testing with Spring Boot</w:t>
      </w:r>
    </w:p>
    <w:p w14:paraId="22EDE628">
      <w:pPr>
        <w:rPr>
          <w:rFonts w:hint="default"/>
          <w:lang w:val="en-IN"/>
        </w:rPr>
      </w:pPr>
    </w:p>
    <w:p w14:paraId="247B0E26">
      <w:pPr>
        <w:bidi w:val="0"/>
        <w:rPr>
          <w:rFonts w:hint="default" w:asciiTheme="minorAscii" w:hAnsiTheme="minorAscii"/>
          <w:sz w:val="22"/>
          <w:szCs w:val="22"/>
        </w:rPr>
      </w:pPr>
      <w:r>
        <w:rPr>
          <w:rFonts w:hint="default" w:asciiTheme="minorAscii" w:hAnsiTheme="minorAscii"/>
          <w:sz w:val="22"/>
          <w:szCs w:val="22"/>
        </w:rPr>
        <w:t>What is Integration Testing in Spring Boot?</w:t>
      </w:r>
    </w:p>
    <w:p w14:paraId="54687839">
      <w:pPr>
        <w:pStyle w:val="35"/>
        <w:keepNext w:val="0"/>
        <w:keepLines w:val="0"/>
        <w:widowControl/>
        <w:numPr>
          <w:ilvl w:val="0"/>
          <w:numId w:val="10"/>
        </w:numPr>
        <w:suppressLineNumbers w:val="0"/>
        <w:ind w:left="420" w:leftChars="0" w:hanging="420" w:firstLineChars="0"/>
        <w:rPr>
          <w:rFonts w:hint="default" w:asciiTheme="minorAscii" w:hAnsiTheme="minorAscii"/>
          <w:sz w:val="22"/>
          <w:szCs w:val="22"/>
        </w:rPr>
      </w:pPr>
      <w:r>
        <w:rPr>
          <w:rStyle w:val="36"/>
          <w:rFonts w:hint="default" w:asciiTheme="minorAscii" w:hAnsiTheme="minorAscii"/>
          <w:sz w:val="22"/>
          <w:szCs w:val="22"/>
        </w:rPr>
        <w:t>Unit tests</w:t>
      </w:r>
      <w:r>
        <w:rPr>
          <w:rFonts w:hint="default" w:asciiTheme="minorAscii" w:hAnsiTheme="minorAscii"/>
          <w:sz w:val="22"/>
          <w:szCs w:val="22"/>
        </w:rPr>
        <w:t xml:space="preserve"> test one class in isolation.</w:t>
      </w:r>
    </w:p>
    <w:p w14:paraId="7A3C5BDF">
      <w:pPr>
        <w:pStyle w:val="35"/>
        <w:keepNext w:val="0"/>
        <w:keepLines w:val="0"/>
        <w:widowControl/>
        <w:numPr>
          <w:ilvl w:val="0"/>
          <w:numId w:val="10"/>
        </w:numPr>
        <w:suppressLineNumbers w:val="0"/>
        <w:ind w:left="420" w:leftChars="0" w:hanging="420" w:firstLineChars="0"/>
        <w:rPr>
          <w:rFonts w:hint="default" w:asciiTheme="minorAscii" w:hAnsiTheme="minorAscii"/>
          <w:sz w:val="22"/>
          <w:szCs w:val="22"/>
        </w:rPr>
      </w:pPr>
      <w:r>
        <w:rPr>
          <w:rStyle w:val="36"/>
          <w:rFonts w:hint="default" w:asciiTheme="minorAscii" w:hAnsiTheme="minorAscii"/>
          <w:sz w:val="22"/>
          <w:szCs w:val="22"/>
        </w:rPr>
        <w:t>Integration tests</w:t>
      </w:r>
      <w:r>
        <w:rPr>
          <w:rFonts w:hint="default" w:asciiTheme="minorAscii" w:hAnsiTheme="minorAscii"/>
          <w:sz w:val="22"/>
          <w:szCs w:val="22"/>
        </w:rPr>
        <w:t xml:space="preserve"> ensure that multiple layers (Controller → Service → Repository → DB) work together.</w:t>
      </w:r>
    </w:p>
    <w:p w14:paraId="54A96935">
      <w:pPr>
        <w:pStyle w:val="35"/>
        <w:keepNext w:val="0"/>
        <w:keepLines w:val="0"/>
        <w:widowControl/>
        <w:numPr>
          <w:ilvl w:val="0"/>
          <w:numId w:val="10"/>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 xml:space="preserve">In Spring Boot, integration testing is usually done using </w:t>
      </w:r>
      <w:r>
        <w:rPr>
          <w:rStyle w:val="20"/>
          <w:rFonts w:hint="default" w:asciiTheme="minorAscii" w:hAnsiTheme="minorAscii"/>
          <w:sz w:val="22"/>
          <w:szCs w:val="22"/>
        </w:rPr>
        <w:t>@SpringBootTest</w:t>
      </w:r>
      <w:r>
        <w:rPr>
          <w:rFonts w:hint="default" w:asciiTheme="minorAscii" w:hAnsiTheme="minorAscii"/>
          <w:sz w:val="22"/>
          <w:szCs w:val="22"/>
        </w:rPr>
        <w:t xml:space="preserve"> which loads the full application context.</w:t>
      </w:r>
    </w:p>
    <w:p w14:paraId="78D04D43">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F15FAEA">
      <w:pPr>
        <w:pStyle w:val="3"/>
        <w:bidi w:val="0"/>
        <w:rPr>
          <w:rFonts w:hint="default"/>
        </w:rPr>
      </w:pPr>
      <w:r>
        <w:rPr>
          <w:rFonts w:hint="default"/>
        </w:rPr>
        <w:t>Key Annotations for Integration Testing</w:t>
      </w:r>
    </w:p>
    <w:p w14:paraId="1C51CC3F">
      <w:pPr>
        <w:pStyle w:val="35"/>
        <w:keepNext w:val="0"/>
        <w:keepLines w:val="0"/>
        <w:widowControl/>
        <w:numPr>
          <w:ilvl w:val="0"/>
          <w:numId w:val="11"/>
        </w:numPr>
        <w:suppressLineNumbers w:val="0"/>
        <w:rPr>
          <w:rFonts w:hint="default" w:asciiTheme="minorAscii" w:hAnsiTheme="minorAscii"/>
          <w:sz w:val="22"/>
          <w:szCs w:val="22"/>
        </w:rPr>
      </w:pPr>
      <w:r>
        <w:rPr>
          <w:rStyle w:val="20"/>
          <w:rFonts w:hint="default" w:asciiTheme="minorAscii" w:hAnsiTheme="minorAscii"/>
          <w:sz w:val="22"/>
          <w:szCs w:val="22"/>
        </w:rPr>
        <w:t>@SpringBootTest</w:t>
      </w:r>
    </w:p>
    <w:p w14:paraId="2FC9B9E3">
      <w:pPr>
        <w:pStyle w:val="35"/>
        <w:keepNext w:val="0"/>
        <w:keepLines w:val="0"/>
        <w:widowControl/>
        <w:numPr>
          <w:ilvl w:val="0"/>
          <w:numId w:val="12"/>
        </w:numPr>
        <w:suppressLineNumbers w:val="0"/>
        <w:ind w:left="840" w:leftChars="0" w:hanging="420" w:firstLineChars="0"/>
        <w:rPr>
          <w:rFonts w:hint="default" w:asciiTheme="minorAscii" w:hAnsiTheme="minorAscii"/>
          <w:sz w:val="22"/>
          <w:szCs w:val="22"/>
        </w:rPr>
      </w:pPr>
      <w:r>
        <w:rPr>
          <w:rFonts w:hint="default" w:asciiTheme="minorAscii" w:hAnsiTheme="minorAscii"/>
          <w:sz w:val="22"/>
          <w:szCs w:val="22"/>
        </w:rPr>
        <w:t>Boots up the entire Spring ApplicationContext.</w:t>
      </w:r>
    </w:p>
    <w:p w14:paraId="21779729">
      <w:pPr>
        <w:pStyle w:val="35"/>
        <w:keepNext w:val="0"/>
        <w:keepLines w:val="0"/>
        <w:widowControl/>
        <w:numPr>
          <w:ilvl w:val="0"/>
          <w:numId w:val="12"/>
        </w:numPr>
        <w:suppressLineNumbers w:val="0"/>
        <w:ind w:left="840" w:leftChars="0" w:hanging="420" w:firstLineChars="0"/>
        <w:rPr>
          <w:rFonts w:hint="default" w:asciiTheme="minorAscii" w:hAnsiTheme="minorAscii"/>
          <w:sz w:val="22"/>
          <w:szCs w:val="22"/>
        </w:rPr>
      </w:pPr>
      <w:r>
        <w:rPr>
          <w:rFonts w:hint="default" w:asciiTheme="minorAscii" w:hAnsiTheme="minorAscii"/>
          <w:sz w:val="22"/>
          <w:szCs w:val="22"/>
        </w:rPr>
        <w:t>Used when you want to test the complete flow.</w:t>
      </w:r>
    </w:p>
    <w:p w14:paraId="6F33CAC0">
      <w:pPr>
        <w:pStyle w:val="35"/>
        <w:keepNext w:val="0"/>
        <w:keepLines w:val="0"/>
        <w:widowControl/>
        <w:numPr>
          <w:ilvl w:val="0"/>
          <w:numId w:val="11"/>
        </w:numPr>
        <w:suppressLineNumbers w:val="0"/>
        <w:ind w:left="0" w:leftChars="0" w:firstLine="0" w:firstLineChars="0"/>
        <w:rPr>
          <w:rFonts w:hint="default" w:asciiTheme="minorAscii" w:hAnsiTheme="minorAscii"/>
          <w:sz w:val="22"/>
          <w:szCs w:val="22"/>
        </w:rPr>
      </w:pPr>
      <w:r>
        <w:rPr>
          <w:rStyle w:val="20"/>
          <w:rFonts w:hint="default" w:asciiTheme="minorAscii" w:hAnsiTheme="minorAscii"/>
          <w:sz w:val="22"/>
          <w:szCs w:val="22"/>
        </w:rPr>
        <w:t>@AutoConfigureMockMvc</w:t>
      </w:r>
    </w:p>
    <w:p w14:paraId="35543EBB">
      <w:pPr>
        <w:pStyle w:val="35"/>
        <w:keepNext w:val="0"/>
        <w:keepLines w:val="0"/>
        <w:widowControl/>
        <w:numPr>
          <w:ilvl w:val="0"/>
          <w:numId w:val="13"/>
        </w:numPr>
        <w:suppressLineNumbers w:val="0"/>
        <w:ind w:left="840" w:leftChars="0" w:hanging="420" w:firstLineChars="0"/>
        <w:rPr>
          <w:rFonts w:hint="default" w:asciiTheme="minorAscii" w:hAnsiTheme="minorAscii"/>
          <w:sz w:val="22"/>
          <w:szCs w:val="22"/>
        </w:rPr>
      </w:pPr>
      <w:r>
        <w:rPr>
          <w:rFonts w:hint="default" w:asciiTheme="minorAscii" w:hAnsiTheme="minorAscii"/>
          <w:sz w:val="22"/>
          <w:szCs w:val="22"/>
        </w:rPr>
        <w:t xml:space="preserve">Auto-configures </w:t>
      </w:r>
      <w:r>
        <w:rPr>
          <w:rStyle w:val="20"/>
          <w:rFonts w:hint="default" w:asciiTheme="minorAscii" w:hAnsiTheme="minorAscii"/>
          <w:sz w:val="22"/>
          <w:szCs w:val="22"/>
        </w:rPr>
        <w:t>MockMvc</w:t>
      </w:r>
      <w:r>
        <w:rPr>
          <w:rFonts w:hint="default" w:asciiTheme="minorAscii" w:hAnsiTheme="minorAscii"/>
          <w:sz w:val="22"/>
          <w:szCs w:val="22"/>
        </w:rPr>
        <w:t xml:space="preserve"> for testing controllers without starting the server.</w:t>
      </w:r>
    </w:p>
    <w:p w14:paraId="0DA8BF80">
      <w:pPr>
        <w:pStyle w:val="35"/>
        <w:keepNext w:val="0"/>
        <w:keepLines w:val="0"/>
        <w:widowControl/>
        <w:numPr>
          <w:ilvl w:val="0"/>
          <w:numId w:val="11"/>
        </w:numPr>
        <w:suppressLineNumbers w:val="0"/>
        <w:ind w:left="0" w:leftChars="0" w:firstLine="0" w:firstLineChars="0"/>
        <w:rPr>
          <w:rFonts w:hint="default" w:asciiTheme="minorAscii" w:hAnsiTheme="minorAscii"/>
          <w:sz w:val="22"/>
          <w:szCs w:val="22"/>
        </w:rPr>
      </w:pPr>
      <w:r>
        <w:rPr>
          <w:rStyle w:val="20"/>
          <w:rFonts w:hint="default" w:asciiTheme="minorAscii" w:hAnsiTheme="minorAscii"/>
          <w:sz w:val="22"/>
          <w:szCs w:val="22"/>
        </w:rPr>
        <w:t>@TestConfiguration</w:t>
      </w:r>
    </w:p>
    <w:p w14:paraId="691192F2">
      <w:pPr>
        <w:pStyle w:val="35"/>
        <w:keepNext w:val="0"/>
        <w:keepLines w:val="0"/>
        <w:widowControl/>
        <w:numPr>
          <w:ilvl w:val="0"/>
          <w:numId w:val="14"/>
        </w:numPr>
        <w:suppressLineNumbers w:val="0"/>
        <w:ind w:left="840" w:leftChars="0" w:hanging="420" w:firstLineChars="0"/>
        <w:rPr>
          <w:rFonts w:hint="default" w:asciiTheme="minorAscii" w:hAnsiTheme="minorAscii"/>
          <w:sz w:val="22"/>
          <w:szCs w:val="22"/>
        </w:rPr>
      </w:pPr>
      <w:r>
        <w:rPr>
          <w:rFonts w:hint="default" w:asciiTheme="minorAscii" w:hAnsiTheme="minorAscii"/>
          <w:sz w:val="22"/>
          <w:szCs w:val="22"/>
        </w:rPr>
        <w:t>Defines beans only for tests (overrides real beans if necessary).</w:t>
      </w:r>
    </w:p>
    <w:p w14:paraId="6ECB7848">
      <w:pPr>
        <w:pStyle w:val="35"/>
        <w:keepNext w:val="0"/>
        <w:keepLines w:val="0"/>
        <w:widowControl/>
        <w:numPr>
          <w:ilvl w:val="0"/>
          <w:numId w:val="11"/>
        </w:numPr>
        <w:suppressLineNumbers w:val="0"/>
        <w:ind w:left="0" w:leftChars="0" w:firstLine="0" w:firstLineChars="0"/>
        <w:rPr>
          <w:rFonts w:hint="default" w:asciiTheme="minorAscii" w:hAnsiTheme="minorAscii"/>
          <w:sz w:val="22"/>
          <w:szCs w:val="22"/>
        </w:rPr>
      </w:pPr>
      <w:r>
        <w:rPr>
          <w:rStyle w:val="20"/>
          <w:rFonts w:hint="default" w:asciiTheme="minorAscii" w:hAnsiTheme="minorAscii"/>
          <w:sz w:val="22"/>
          <w:szCs w:val="22"/>
        </w:rPr>
        <w:t>@DataJpaTest</w:t>
      </w:r>
    </w:p>
    <w:p w14:paraId="3D5AAF8A">
      <w:pPr>
        <w:pStyle w:val="35"/>
        <w:keepNext w:val="0"/>
        <w:keepLines w:val="0"/>
        <w:widowControl/>
        <w:numPr>
          <w:ilvl w:val="0"/>
          <w:numId w:val="15"/>
        </w:numPr>
        <w:suppressLineNumbers w:val="0"/>
        <w:ind w:left="840" w:leftChars="0" w:hanging="420" w:firstLineChars="0"/>
        <w:rPr>
          <w:rFonts w:hint="default" w:asciiTheme="minorAscii" w:hAnsiTheme="minorAscii"/>
          <w:sz w:val="22"/>
          <w:szCs w:val="22"/>
        </w:rPr>
      </w:pPr>
      <w:r>
        <w:rPr>
          <w:rFonts w:hint="default" w:asciiTheme="minorAscii" w:hAnsiTheme="minorAscii"/>
          <w:sz w:val="22"/>
          <w:szCs w:val="22"/>
        </w:rPr>
        <w:t>Loads only JPA components for repository testing.</w:t>
      </w:r>
    </w:p>
    <w:p w14:paraId="690DA495">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F3E77AB">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Example 1: Testing Service + Repository</w:t>
      </w:r>
    </w:p>
    <w:p w14:paraId="4BDAC703">
      <w:pPr>
        <w:keepNext w:val="0"/>
        <w:keepLines w:val="0"/>
        <w:widowControl/>
        <w:suppressLineNumbers w:val="0"/>
        <w:bidi w:val="0"/>
        <w:jc w:val="left"/>
        <w:rPr>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@SpringBootTest</w:t>
      </w:r>
    </w:p>
    <w:p w14:paraId="68BCC84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class</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UserServiceIntegrationTest</w:t>
      </w:r>
      <w:r>
        <w:rPr>
          <w:rStyle w:val="20"/>
          <w:rFonts w:hint="default" w:eastAsia="SimSun" w:cs="SimSun" w:asciiTheme="minorAscii" w:hAnsiTheme="minorAscii"/>
          <w:kern w:val="0"/>
          <w:sz w:val="22"/>
          <w:szCs w:val="22"/>
          <w:lang w:val="en-US" w:eastAsia="zh-CN" w:bidi="ar"/>
        </w:rPr>
        <w:t xml:space="preserve"> {</w:t>
      </w:r>
    </w:p>
    <w:p w14:paraId="27AEEC44">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3A1F8695">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@Autowired</w:t>
      </w:r>
    </w:p>
    <w:p w14:paraId="6D0CB09F">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private</w:t>
      </w:r>
      <w:r>
        <w:rPr>
          <w:rStyle w:val="20"/>
          <w:rFonts w:hint="default" w:eastAsia="SimSun" w:cs="SimSun" w:asciiTheme="minorAscii" w:hAnsiTheme="minorAscii"/>
          <w:kern w:val="0"/>
          <w:sz w:val="22"/>
          <w:szCs w:val="22"/>
          <w:lang w:val="en-US" w:eastAsia="zh-CN" w:bidi="ar"/>
        </w:rPr>
        <w:t xml:space="preserve"> UserService userService;</w:t>
      </w:r>
    </w:p>
    <w:p w14:paraId="4D1F39CC">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7C2EB2C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@Autowired</w:t>
      </w:r>
    </w:p>
    <w:p w14:paraId="4D65C56A">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private</w:t>
      </w:r>
      <w:r>
        <w:rPr>
          <w:rStyle w:val="20"/>
          <w:rFonts w:hint="default" w:eastAsia="SimSun" w:cs="SimSun" w:asciiTheme="minorAscii" w:hAnsiTheme="minorAscii"/>
          <w:kern w:val="0"/>
          <w:sz w:val="22"/>
          <w:szCs w:val="22"/>
          <w:lang w:val="en-US" w:eastAsia="zh-CN" w:bidi="ar"/>
        </w:rPr>
        <w:t xml:space="preserve"> UserRepository userRepository;</w:t>
      </w:r>
    </w:p>
    <w:p w14:paraId="40E4517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126CBA57">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w:t>
      </w:r>
    </w:p>
    <w:p w14:paraId="1FAF24FC">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void</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testUserCreationAndFetch()</w:t>
      </w:r>
      <w:r>
        <w:rPr>
          <w:rStyle w:val="20"/>
          <w:rFonts w:hint="default" w:eastAsia="SimSun" w:cs="SimSun" w:asciiTheme="minorAscii" w:hAnsiTheme="minorAscii"/>
          <w:kern w:val="0"/>
          <w:sz w:val="22"/>
          <w:szCs w:val="22"/>
          <w:lang w:val="en-US" w:eastAsia="zh-CN" w:bidi="ar"/>
        </w:rPr>
        <w:t xml:space="preserve"> {</w:t>
      </w:r>
    </w:p>
    <w:p w14:paraId="21F2D6D2">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Save user</w:t>
      </w:r>
    </w:p>
    <w:p w14:paraId="42D640EA">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new</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w:t>
      </w:r>
      <w:r>
        <w:rPr>
          <w:rFonts w:hint="default" w:eastAsia="SimSun" w:cs="SimSun" w:asciiTheme="minorAscii" w:hAnsiTheme="minorAscii"/>
          <w:kern w:val="0"/>
          <w:sz w:val="22"/>
          <w:szCs w:val="22"/>
          <w:lang w:val="en-US" w:eastAsia="zh-CN" w:bidi="ar"/>
        </w:rPr>
        <w:t>null</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"Alice"</w:t>
      </w:r>
      <w:r>
        <w:rPr>
          <w:rStyle w:val="20"/>
          <w:rFonts w:hint="default" w:eastAsia="SimSun" w:cs="SimSun" w:asciiTheme="minorAscii" w:hAnsiTheme="minorAscii"/>
          <w:kern w:val="0"/>
          <w:sz w:val="22"/>
          <w:szCs w:val="22"/>
          <w:lang w:val="en-US" w:eastAsia="zh-CN" w:bidi="ar"/>
        </w:rPr>
        <w:t>);</w:t>
      </w:r>
    </w:p>
    <w:p w14:paraId="3CA6C77F">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userRepository.save(user);</w:t>
      </w:r>
    </w:p>
    <w:p w14:paraId="16827200">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25B534FC">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Fetch via service</w:t>
      </w:r>
    </w:p>
    <w:p w14:paraId="2CF0E8BB">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String</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name</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w:t>
      </w:r>
      <w:r>
        <w:rPr>
          <w:rStyle w:val="20"/>
          <w:rFonts w:hint="default" w:eastAsia="SimSun" w:cs="SimSun" w:asciiTheme="minorAscii" w:hAnsiTheme="minorAscii"/>
          <w:kern w:val="0"/>
          <w:sz w:val="22"/>
          <w:szCs w:val="22"/>
          <w:lang w:val="en-US" w:eastAsia="zh-CN" w:bidi="ar"/>
        </w:rPr>
        <w:t xml:space="preserve"> userService.getUserName(user.getId());</w:t>
      </w:r>
    </w:p>
    <w:p w14:paraId="30B6B66C">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69DE45E5">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assertEquals(</w:t>
      </w:r>
      <w:r>
        <w:rPr>
          <w:rFonts w:hint="default" w:eastAsia="SimSun" w:cs="SimSun" w:asciiTheme="minorAscii" w:hAnsiTheme="minorAscii"/>
          <w:kern w:val="0"/>
          <w:sz w:val="22"/>
          <w:szCs w:val="22"/>
          <w:lang w:val="en-US" w:eastAsia="zh-CN" w:bidi="ar"/>
        </w:rPr>
        <w:t>"Alice"</w:t>
      </w:r>
      <w:r>
        <w:rPr>
          <w:rStyle w:val="20"/>
          <w:rFonts w:hint="default" w:eastAsia="SimSun" w:cs="SimSun" w:asciiTheme="minorAscii" w:hAnsiTheme="minorAscii"/>
          <w:kern w:val="0"/>
          <w:sz w:val="22"/>
          <w:szCs w:val="22"/>
          <w:lang w:val="en-US" w:eastAsia="zh-CN" w:bidi="ar"/>
        </w:rPr>
        <w:t>, name);</w:t>
      </w:r>
    </w:p>
    <w:p w14:paraId="69B3EDD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p>
    <w:p w14:paraId="6E8958E1">
      <w:pPr>
        <w:keepNext w:val="0"/>
        <w:keepLines w:val="0"/>
        <w:widowControl/>
        <w:suppressLineNumbers w:val="0"/>
        <w:bidi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w:t>
      </w:r>
    </w:p>
    <w:p w14:paraId="7626ABDA">
      <w:pPr>
        <w:pStyle w:val="35"/>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Here, </w:t>
      </w:r>
      <w:r>
        <w:rPr>
          <w:rStyle w:val="36"/>
          <w:rFonts w:hint="default" w:asciiTheme="minorAscii" w:hAnsiTheme="minorAscii"/>
          <w:sz w:val="22"/>
          <w:szCs w:val="22"/>
        </w:rPr>
        <w:t>Spring Boot context + real DB (H2 by default)</w:t>
      </w:r>
      <w:r>
        <w:rPr>
          <w:rFonts w:hint="default" w:asciiTheme="minorAscii" w:hAnsiTheme="minorAscii"/>
          <w:sz w:val="22"/>
          <w:szCs w:val="22"/>
        </w:rPr>
        <w:t xml:space="preserve"> are used.</w:t>
      </w:r>
    </w:p>
    <w:p w14:paraId="66B73B75">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16972ED">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Example 2: Testing Controller with MockMvc</w:t>
      </w:r>
    </w:p>
    <w:p w14:paraId="2002D095">
      <w:pPr>
        <w:keepNext w:val="0"/>
        <w:keepLines w:val="0"/>
        <w:widowControl/>
        <w:suppressLineNumbers w:val="0"/>
        <w:bidi w:val="0"/>
        <w:jc w:val="left"/>
        <w:rPr>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@SpringBootTest</w:t>
      </w:r>
    </w:p>
    <w:p w14:paraId="5C69431D">
      <w:pPr>
        <w:keepNext w:val="0"/>
        <w:keepLines w:val="0"/>
        <w:widowControl/>
        <w:suppressLineNumbers w:val="0"/>
        <w:bidi w:val="0"/>
        <w:jc w:val="left"/>
        <w:rPr>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@AutoConfigureMockMvc</w:t>
      </w:r>
    </w:p>
    <w:p w14:paraId="4454FA7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class</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UserControllerIntegrationTest</w:t>
      </w:r>
      <w:r>
        <w:rPr>
          <w:rStyle w:val="20"/>
          <w:rFonts w:hint="default" w:eastAsia="SimSun" w:cs="SimSun" w:asciiTheme="minorAscii" w:hAnsiTheme="minorAscii"/>
          <w:kern w:val="0"/>
          <w:sz w:val="22"/>
          <w:szCs w:val="22"/>
          <w:lang w:val="en-US" w:eastAsia="zh-CN" w:bidi="ar"/>
        </w:rPr>
        <w:t xml:space="preserve"> {</w:t>
      </w:r>
    </w:p>
    <w:p w14:paraId="78C9A67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7839FC96">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@Autowired</w:t>
      </w:r>
    </w:p>
    <w:p w14:paraId="7E03BB42">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private</w:t>
      </w:r>
      <w:r>
        <w:rPr>
          <w:rStyle w:val="20"/>
          <w:rFonts w:hint="default" w:eastAsia="SimSun" w:cs="SimSun" w:asciiTheme="minorAscii" w:hAnsiTheme="minorAscii"/>
          <w:kern w:val="0"/>
          <w:sz w:val="22"/>
          <w:szCs w:val="22"/>
          <w:lang w:val="en-US" w:eastAsia="zh-CN" w:bidi="ar"/>
        </w:rPr>
        <w:t xml:space="preserve"> MockMvc mockMvc;</w:t>
      </w:r>
    </w:p>
    <w:p w14:paraId="13844139">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1BB3BC5B">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@Autowired</w:t>
      </w:r>
    </w:p>
    <w:p w14:paraId="47FDFD29">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private</w:t>
      </w:r>
      <w:r>
        <w:rPr>
          <w:rStyle w:val="20"/>
          <w:rFonts w:hint="default" w:eastAsia="SimSun" w:cs="SimSun" w:asciiTheme="minorAscii" w:hAnsiTheme="minorAscii"/>
          <w:kern w:val="0"/>
          <w:sz w:val="22"/>
          <w:szCs w:val="22"/>
          <w:lang w:val="en-US" w:eastAsia="zh-CN" w:bidi="ar"/>
        </w:rPr>
        <w:t xml:space="preserve"> UserRepository userRepository;</w:t>
      </w:r>
    </w:p>
    <w:p w14:paraId="4B30DEE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0A78D505">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w:t>
      </w:r>
    </w:p>
    <w:p w14:paraId="057C5EB5">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void</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testGetUserById()</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throws</w:t>
      </w:r>
      <w:r>
        <w:rPr>
          <w:rStyle w:val="20"/>
          <w:rFonts w:hint="default" w:eastAsia="SimSun" w:cs="SimSun" w:asciiTheme="minorAscii" w:hAnsiTheme="minorAscii"/>
          <w:kern w:val="0"/>
          <w:sz w:val="22"/>
          <w:szCs w:val="22"/>
          <w:lang w:val="en-US" w:eastAsia="zh-CN" w:bidi="ar"/>
        </w:rPr>
        <w:t xml:space="preserve"> Exception {</w:t>
      </w:r>
    </w:p>
    <w:p w14:paraId="459A9063">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Insert test data</w:t>
      </w:r>
    </w:p>
    <w:p w14:paraId="576925D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w:t>
      </w:r>
      <w:r>
        <w:rPr>
          <w:rStyle w:val="20"/>
          <w:rFonts w:hint="default" w:eastAsia="SimSun" w:cs="SimSun" w:asciiTheme="minorAscii" w:hAnsiTheme="minorAscii"/>
          <w:kern w:val="0"/>
          <w:sz w:val="22"/>
          <w:szCs w:val="22"/>
          <w:lang w:val="en-US" w:eastAsia="zh-CN" w:bidi="ar"/>
        </w:rPr>
        <w:t xml:space="preserve"> userRepository.save(</w:t>
      </w:r>
      <w:r>
        <w:rPr>
          <w:rFonts w:hint="default" w:eastAsia="SimSun" w:cs="SimSun" w:asciiTheme="minorAscii" w:hAnsiTheme="minorAscii"/>
          <w:kern w:val="0"/>
          <w:sz w:val="22"/>
          <w:szCs w:val="22"/>
          <w:lang w:val="en-US" w:eastAsia="zh-CN" w:bidi="ar"/>
        </w:rPr>
        <w:t>new</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w:t>
      </w:r>
      <w:r>
        <w:rPr>
          <w:rFonts w:hint="default" w:eastAsia="SimSun" w:cs="SimSun" w:asciiTheme="minorAscii" w:hAnsiTheme="minorAscii"/>
          <w:kern w:val="0"/>
          <w:sz w:val="22"/>
          <w:szCs w:val="22"/>
          <w:lang w:val="en-US" w:eastAsia="zh-CN" w:bidi="ar"/>
        </w:rPr>
        <w:t>null</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"Bob"</w:t>
      </w:r>
      <w:r>
        <w:rPr>
          <w:rStyle w:val="20"/>
          <w:rFonts w:hint="default" w:eastAsia="SimSun" w:cs="SimSun" w:asciiTheme="minorAscii" w:hAnsiTheme="minorAscii"/>
          <w:kern w:val="0"/>
          <w:sz w:val="22"/>
          <w:szCs w:val="22"/>
          <w:lang w:val="en-US" w:eastAsia="zh-CN" w:bidi="ar"/>
        </w:rPr>
        <w:t>));</w:t>
      </w:r>
    </w:p>
    <w:p w14:paraId="7330615E">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3C40DB47">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 Perform HTTP request</w:t>
      </w:r>
    </w:p>
    <w:p w14:paraId="079B363A">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mockMvc.perform(get(</w:t>
      </w:r>
      <w:r>
        <w:rPr>
          <w:rFonts w:hint="default" w:eastAsia="SimSun" w:cs="SimSun" w:asciiTheme="minorAscii" w:hAnsiTheme="minorAscii"/>
          <w:kern w:val="0"/>
          <w:sz w:val="22"/>
          <w:szCs w:val="22"/>
          <w:lang w:val="en-US" w:eastAsia="zh-CN" w:bidi="ar"/>
        </w:rPr>
        <w:t>"/users/"</w:t>
      </w:r>
      <w:r>
        <w:rPr>
          <w:rStyle w:val="20"/>
          <w:rFonts w:hint="default" w:eastAsia="SimSun" w:cs="SimSun" w:asciiTheme="minorAscii" w:hAnsiTheme="minorAscii"/>
          <w:kern w:val="0"/>
          <w:sz w:val="22"/>
          <w:szCs w:val="22"/>
          <w:lang w:val="en-US" w:eastAsia="zh-CN" w:bidi="ar"/>
        </w:rPr>
        <w:t xml:space="preserve"> + user.getId()))</w:t>
      </w:r>
    </w:p>
    <w:p w14:paraId="0F6AD0D4">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.andExpect(status().isOk())</w:t>
      </w:r>
    </w:p>
    <w:p w14:paraId="02D9AAC6">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.andExpect(jsonPath(</w:t>
      </w:r>
      <w:r>
        <w:rPr>
          <w:rFonts w:hint="default" w:eastAsia="SimSun" w:cs="SimSun" w:asciiTheme="minorAscii" w:hAnsiTheme="minorAscii"/>
          <w:kern w:val="0"/>
          <w:sz w:val="22"/>
          <w:szCs w:val="22"/>
          <w:lang w:val="en-US" w:eastAsia="zh-CN" w:bidi="ar"/>
        </w:rPr>
        <w:t>"$.name"</w:t>
      </w:r>
      <w:r>
        <w:rPr>
          <w:rStyle w:val="20"/>
          <w:rFonts w:hint="default" w:eastAsia="SimSun" w:cs="SimSun" w:asciiTheme="minorAscii" w:hAnsiTheme="minorAscii"/>
          <w:kern w:val="0"/>
          <w:sz w:val="22"/>
          <w:szCs w:val="22"/>
          <w:lang w:val="en-US" w:eastAsia="zh-CN" w:bidi="ar"/>
        </w:rPr>
        <w:t>).value(</w:t>
      </w:r>
      <w:r>
        <w:rPr>
          <w:rFonts w:hint="default" w:eastAsia="SimSun" w:cs="SimSun" w:asciiTheme="minorAscii" w:hAnsiTheme="minorAscii"/>
          <w:kern w:val="0"/>
          <w:sz w:val="22"/>
          <w:szCs w:val="22"/>
          <w:lang w:val="en-US" w:eastAsia="zh-CN" w:bidi="ar"/>
        </w:rPr>
        <w:t>"Bob"</w:t>
      </w:r>
      <w:r>
        <w:rPr>
          <w:rStyle w:val="20"/>
          <w:rFonts w:hint="default" w:eastAsia="SimSun" w:cs="SimSun" w:asciiTheme="minorAscii" w:hAnsiTheme="minorAscii"/>
          <w:kern w:val="0"/>
          <w:sz w:val="22"/>
          <w:szCs w:val="22"/>
          <w:lang w:val="en-US" w:eastAsia="zh-CN" w:bidi="ar"/>
        </w:rPr>
        <w:t>));</w:t>
      </w:r>
    </w:p>
    <w:p w14:paraId="2B7BED20">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p>
    <w:p w14:paraId="4A2EF0FD">
      <w:pPr>
        <w:keepNext w:val="0"/>
        <w:keepLines w:val="0"/>
        <w:widowControl/>
        <w:suppressLineNumbers w:val="0"/>
        <w:bidi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w:t>
      </w:r>
    </w:p>
    <w:p w14:paraId="138E670E">
      <w:pPr>
        <w:pStyle w:val="35"/>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Here, we test the REST API layer with </w:t>
      </w:r>
      <w:r>
        <w:rPr>
          <w:rStyle w:val="36"/>
          <w:rFonts w:hint="default" w:asciiTheme="minorAscii" w:hAnsiTheme="minorAscii"/>
          <w:sz w:val="22"/>
          <w:szCs w:val="22"/>
        </w:rPr>
        <w:t>MockMvc</w:t>
      </w:r>
      <w:r>
        <w:rPr>
          <w:rFonts w:hint="default" w:asciiTheme="minorAscii" w:hAnsiTheme="minorAscii"/>
          <w:sz w:val="22"/>
          <w:szCs w:val="22"/>
        </w:rPr>
        <w:t xml:space="preserve"> (no real server needed).</w:t>
      </w:r>
    </w:p>
    <w:p w14:paraId="65E01962">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FE23A3D">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Example 3: Repository Testing with @DataJpaTest</w:t>
      </w:r>
    </w:p>
    <w:p w14:paraId="3EC09134">
      <w:pPr>
        <w:keepNext w:val="0"/>
        <w:keepLines w:val="0"/>
        <w:widowControl/>
        <w:suppressLineNumbers w:val="0"/>
        <w:bidi w:val="0"/>
        <w:jc w:val="left"/>
        <w:rPr>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@DataJpaTest</w:t>
      </w:r>
    </w:p>
    <w:p w14:paraId="41D635FF">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class</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UserRepositoryTest</w:t>
      </w:r>
      <w:r>
        <w:rPr>
          <w:rStyle w:val="20"/>
          <w:rFonts w:hint="default" w:eastAsia="SimSun" w:cs="SimSun" w:asciiTheme="minorAscii" w:hAnsiTheme="minorAscii"/>
          <w:kern w:val="0"/>
          <w:sz w:val="22"/>
          <w:szCs w:val="22"/>
          <w:lang w:val="en-US" w:eastAsia="zh-CN" w:bidi="ar"/>
        </w:rPr>
        <w:t xml:space="preserve"> {</w:t>
      </w:r>
    </w:p>
    <w:p w14:paraId="6B3E67F2">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2110D294">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@Autowired</w:t>
      </w:r>
    </w:p>
    <w:p w14:paraId="073B3017">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private</w:t>
      </w:r>
      <w:r>
        <w:rPr>
          <w:rStyle w:val="20"/>
          <w:rFonts w:hint="default" w:eastAsia="SimSun" w:cs="SimSun" w:asciiTheme="minorAscii" w:hAnsiTheme="minorAscii"/>
          <w:kern w:val="0"/>
          <w:sz w:val="22"/>
          <w:szCs w:val="22"/>
          <w:lang w:val="en-US" w:eastAsia="zh-CN" w:bidi="ar"/>
        </w:rPr>
        <w:t xml:space="preserve"> UserRepository userRepository;</w:t>
      </w:r>
    </w:p>
    <w:p w14:paraId="174FFAF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543F2174">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w:t>
      </w:r>
    </w:p>
    <w:p w14:paraId="56D25342">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void</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testFindById()</w:t>
      </w:r>
      <w:r>
        <w:rPr>
          <w:rStyle w:val="20"/>
          <w:rFonts w:hint="default" w:eastAsia="SimSun" w:cs="SimSun" w:asciiTheme="minorAscii" w:hAnsiTheme="minorAscii"/>
          <w:kern w:val="0"/>
          <w:sz w:val="22"/>
          <w:szCs w:val="22"/>
          <w:lang w:val="en-US" w:eastAsia="zh-CN" w:bidi="ar"/>
        </w:rPr>
        <w:t xml:space="preserve"> {</w:t>
      </w:r>
    </w:p>
    <w:p w14:paraId="2B4B5FE9">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saved</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w:t>
      </w:r>
      <w:r>
        <w:rPr>
          <w:rStyle w:val="20"/>
          <w:rFonts w:hint="default" w:eastAsia="SimSun" w:cs="SimSun" w:asciiTheme="minorAscii" w:hAnsiTheme="minorAscii"/>
          <w:kern w:val="0"/>
          <w:sz w:val="22"/>
          <w:szCs w:val="22"/>
          <w:lang w:val="en-US" w:eastAsia="zh-CN" w:bidi="ar"/>
        </w:rPr>
        <w:t xml:space="preserve"> userRepository.save(</w:t>
      </w:r>
      <w:r>
        <w:rPr>
          <w:rFonts w:hint="default" w:eastAsia="SimSun" w:cs="SimSun" w:asciiTheme="minorAscii" w:hAnsiTheme="minorAscii"/>
          <w:kern w:val="0"/>
          <w:sz w:val="22"/>
          <w:szCs w:val="22"/>
          <w:lang w:val="en-US" w:eastAsia="zh-CN" w:bidi="ar"/>
        </w:rPr>
        <w:t>new</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w:t>
      </w:r>
      <w:r>
        <w:rPr>
          <w:rFonts w:hint="default" w:eastAsia="SimSun" w:cs="SimSun" w:asciiTheme="minorAscii" w:hAnsiTheme="minorAscii"/>
          <w:kern w:val="0"/>
          <w:sz w:val="22"/>
          <w:szCs w:val="22"/>
          <w:lang w:val="en-US" w:eastAsia="zh-CN" w:bidi="ar"/>
        </w:rPr>
        <w:t>null</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"Charlie"</w:t>
      </w:r>
      <w:r>
        <w:rPr>
          <w:rStyle w:val="20"/>
          <w:rFonts w:hint="default" w:eastAsia="SimSun" w:cs="SimSun" w:asciiTheme="minorAscii" w:hAnsiTheme="minorAscii"/>
          <w:kern w:val="0"/>
          <w:sz w:val="22"/>
          <w:szCs w:val="22"/>
          <w:lang w:val="en-US" w:eastAsia="zh-CN" w:bidi="ar"/>
        </w:rPr>
        <w:t>));</w:t>
      </w:r>
    </w:p>
    <w:p w14:paraId="5F834CFF">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User</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found</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w:t>
      </w:r>
      <w:r>
        <w:rPr>
          <w:rStyle w:val="20"/>
          <w:rFonts w:hint="default" w:eastAsia="SimSun" w:cs="SimSun" w:asciiTheme="minorAscii" w:hAnsiTheme="minorAscii"/>
          <w:kern w:val="0"/>
          <w:sz w:val="22"/>
          <w:szCs w:val="22"/>
          <w:lang w:val="en-US" w:eastAsia="zh-CN" w:bidi="ar"/>
        </w:rPr>
        <w:t xml:space="preserve"> userRepository.findById(saved.getId()).orElse(</w:t>
      </w:r>
      <w:r>
        <w:rPr>
          <w:rFonts w:hint="default" w:eastAsia="SimSun" w:cs="SimSun" w:asciiTheme="minorAscii" w:hAnsiTheme="minorAscii"/>
          <w:kern w:val="0"/>
          <w:sz w:val="22"/>
          <w:szCs w:val="22"/>
          <w:lang w:val="en-US" w:eastAsia="zh-CN" w:bidi="ar"/>
        </w:rPr>
        <w:t>null</w:t>
      </w:r>
      <w:r>
        <w:rPr>
          <w:rStyle w:val="20"/>
          <w:rFonts w:hint="default" w:eastAsia="SimSun" w:cs="SimSun" w:asciiTheme="minorAscii" w:hAnsiTheme="minorAscii"/>
          <w:kern w:val="0"/>
          <w:sz w:val="22"/>
          <w:szCs w:val="22"/>
          <w:lang w:val="en-US" w:eastAsia="zh-CN" w:bidi="ar"/>
        </w:rPr>
        <w:t>);</w:t>
      </w:r>
    </w:p>
    <w:p w14:paraId="2F343990">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p>
    <w:p w14:paraId="14B30EAE">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assertNotNull(found);</w:t>
      </w:r>
    </w:p>
    <w:p w14:paraId="6747EBFB">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assertEquals(</w:t>
      </w:r>
      <w:r>
        <w:rPr>
          <w:rFonts w:hint="default" w:eastAsia="SimSun" w:cs="SimSun" w:asciiTheme="minorAscii" w:hAnsiTheme="minorAscii"/>
          <w:kern w:val="0"/>
          <w:sz w:val="22"/>
          <w:szCs w:val="22"/>
          <w:lang w:val="en-US" w:eastAsia="zh-CN" w:bidi="ar"/>
        </w:rPr>
        <w:t>"Charlie"</w:t>
      </w:r>
      <w:r>
        <w:rPr>
          <w:rStyle w:val="20"/>
          <w:rFonts w:hint="default" w:eastAsia="SimSun" w:cs="SimSun" w:asciiTheme="minorAscii" w:hAnsiTheme="minorAscii"/>
          <w:kern w:val="0"/>
          <w:sz w:val="22"/>
          <w:szCs w:val="22"/>
          <w:lang w:val="en-US" w:eastAsia="zh-CN" w:bidi="ar"/>
        </w:rPr>
        <w:t>, found.getName());</w:t>
      </w:r>
    </w:p>
    <w:p w14:paraId="41F7062F">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p>
    <w:p w14:paraId="1F37C145">
      <w:pPr>
        <w:keepNext w:val="0"/>
        <w:keepLines w:val="0"/>
        <w:widowControl/>
        <w:suppressLineNumbers w:val="0"/>
        <w:bidi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w:t>
      </w:r>
    </w:p>
    <w:p w14:paraId="12C27B33">
      <w:pPr>
        <w:pStyle w:val="35"/>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Loads </w:t>
      </w:r>
      <w:r>
        <w:rPr>
          <w:rStyle w:val="36"/>
          <w:rFonts w:hint="default" w:asciiTheme="minorAscii" w:hAnsiTheme="minorAscii"/>
          <w:sz w:val="22"/>
          <w:szCs w:val="22"/>
        </w:rPr>
        <w:t>only JPA-related beans</w:t>
      </w:r>
      <w:r>
        <w:rPr>
          <w:rFonts w:hint="default" w:asciiTheme="minorAscii" w:hAnsiTheme="minorAscii"/>
          <w:sz w:val="22"/>
          <w:szCs w:val="22"/>
        </w:rPr>
        <w:t xml:space="preserve"> (faster than full </w:t>
      </w:r>
      <w:r>
        <w:rPr>
          <w:rStyle w:val="20"/>
          <w:rFonts w:hint="default" w:asciiTheme="minorAscii" w:hAnsiTheme="minorAscii"/>
          <w:sz w:val="22"/>
          <w:szCs w:val="22"/>
        </w:rPr>
        <w:t>@SpringBootTest</w:t>
      </w:r>
      <w:r>
        <w:rPr>
          <w:rFonts w:hint="default" w:asciiTheme="minorAscii" w:hAnsiTheme="minorAscii"/>
          <w:sz w:val="22"/>
          <w:szCs w:val="22"/>
        </w:rPr>
        <w:t>).</w:t>
      </w:r>
    </w:p>
    <w:p w14:paraId="16006ABC">
      <w:pPr>
        <w:rPr>
          <w:rFonts w:hint="default"/>
          <w:lang w:val="en-IN"/>
        </w:rPr>
      </w:pPr>
    </w:p>
    <w:p w14:paraId="17EB43C9">
      <w:pPr>
        <w:pStyle w:val="35"/>
        <w:keepNext w:val="0"/>
        <w:keepLines w:val="0"/>
        <w:widowControl/>
        <w:suppressLineNumbers w:val="0"/>
        <w:rPr>
          <w:rFonts w:hint="default" w:asciiTheme="minorAscii" w:hAnsiTheme="minorAscii"/>
          <w:sz w:val="22"/>
          <w:szCs w:val="22"/>
        </w:rPr>
      </w:pPr>
    </w:p>
    <w:p w14:paraId="53D2F2A7">
      <w:pPr>
        <w:rPr>
          <w:rFonts w:hint="default"/>
          <w:lang w:val="en-I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Verdana">
    <w:panose1 w:val="020B0604030504040204"/>
    <w:charset w:val="00"/>
    <w:family w:val="auto"/>
    <w:pitch w:val="default"/>
    <w:sig w:usb0="A00006FF" w:usb1="4000205B" w:usb2="00000010" w:usb3="00000000" w:csb0="2000019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Sitka Heading Semibold">
    <w:panose1 w:val="00000000000000000000"/>
    <w:charset w:val="00"/>
    <w:family w:val="auto"/>
    <w:pitch w:val="default"/>
    <w:sig w:usb0="A00002EF" w:usb1="4000204B" w:usb2="00000000" w:usb3="00000000" w:csb0="2000019F" w:csb1="00000000"/>
  </w:font>
  <w:font w:name="Sitka Banner Semibold">
    <w:panose1 w:val="00000000000000000000"/>
    <w:charset w:val="00"/>
    <w:family w:val="auto"/>
    <w:pitch w:val="default"/>
    <w:sig w:usb0="A00002EF" w:usb1="4000204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egoe UI Variable Text Light">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imSun-ExtG">
    <w:panose1 w:val="02010609060101010101"/>
    <w:charset w:val="86"/>
    <w:family w:val="auto"/>
    <w:pitch w:val="default"/>
    <w:sig w:usb0="00000001" w:usb1="02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627067"/>
    <w:multiLevelType w:val="singleLevel"/>
    <w:tmpl w:val="9762706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C7771F49"/>
    <w:multiLevelType w:val="singleLevel"/>
    <w:tmpl w:val="C7771F49"/>
    <w:lvl w:ilvl="0" w:tentative="0">
      <w:start w:val="6"/>
      <w:numFmt w:val="decimal"/>
      <w:suff w:val="space"/>
      <w:lvlText w:val="%1."/>
      <w:lvlJc w:val="left"/>
    </w:lvl>
  </w:abstractNum>
  <w:abstractNum w:abstractNumId="2">
    <w:nsid w:val="CB6193D5"/>
    <w:multiLevelType w:val="multilevel"/>
    <w:tmpl w:val="CB6193D5"/>
    <w:lvl w:ilvl="0" w:tentative="0">
      <w:start w:val="1"/>
      <w:numFmt w:val="decimal"/>
      <w:lvlText w:val="%1."/>
      <w:lvlJc w:val="left"/>
      <w:pPr>
        <w:tabs>
          <w:tab w:val="left" w:pos="720"/>
        </w:tabs>
        <w:ind w:left="720" w:hanging="360"/>
      </w:pPr>
      <w:rPr>
        <w:rFonts w:hint="default"/>
        <w:sz w:val="22"/>
        <w:szCs w:val="22"/>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5C12B73"/>
    <w:multiLevelType w:val="singleLevel"/>
    <w:tmpl w:val="F5C12B73"/>
    <w:lvl w:ilvl="0" w:tentative="0">
      <w:start w:val="1"/>
      <w:numFmt w:val="decimal"/>
      <w:suff w:val="space"/>
      <w:lvlText w:val="%1."/>
      <w:lvlJc w:val="left"/>
    </w:lvl>
  </w:abstractNum>
  <w:abstractNum w:abstractNumId="4">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0">
    <w:nsid w:val="0ED18676"/>
    <w:multiLevelType w:val="singleLevel"/>
    <w:tmpl w:val="0ED1867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1D391C1B"/>
    <w:multiLevelType w:val="singleLevel"/>
    <w:tmpl w:val="1D391C1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32F4EB7D"/>
    <w:multiLevelType w:val="singleLevel"/>
    <w:tmpl w:val="32F4EB7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3D4BBC21"/>
    <w:multiLevelType w:val="singleLevel"/>
    <w:tmpl w:val="3D4BBC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3EBD5A91"/>
    <w:multiLevelType w:val="singleLevel"/>
    <w:tmpl w:val="3EBD5A9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
  </w:num>
  <w:num w:numId="8">
    <w:abstractNumId w:val="2"/>
  </w:num>
  <w:num w:numId="9">
    <w:abstractNumId w:val="13"/>
  </w:num>
  <w:num w:numId="10">
    <w:abstractNumId w:val="14"/>
  </w:num>
  <w:num w:numId="11">
    <w:abstractNumId w:val="3"/>
  </w:num>
  <w:num w:numId="12">
    <w:abstractNumId w:val="11"/>
  </w:num>
  <w:num w:numId="13">
    <w:abstractNumId w:val="10"/>
  </w:num>
  <w:num w:numId="14">
    <w:abstractNumId w:val="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1C0CEF"/>
    <w:rsid w:val="1C3E5360"/>
    <w:rsid w:val="1F9B7AF7"/>
    <w:rsid w:val="2E8B4765"/>
    <w:rsid w:val="7B460E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1763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akhandelwal</cp:lastModifiedBy>
  <dcterms:modified xsi:type="dcterms:W3CDTF">2025-09-18T11:54:06Z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93FD55F241D1435C81353BD526E78EB3_12</vt:lpwstr>
  </property>
</Properties>
</file>