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intelligence2.xml" ContentType="application/vnd.ms-office.intelligence2+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68259A9A" wp14:textId="694AD747">
      <w:pPr>
        <w:pStyle w:val="36"/>
      </w:pPr>
      <w:r w:rsidR="1AA40170">
        <w:rPr/>
        <w:t xml:space="preserve">                   </w:t>
      </w:r>
      <w:r w:rsidR="0FD9ECFA">
        <w:rPr/>
        <w:t xml:space="preserve">Spring </w:t>
      </w:r>
      <w:r w:rsidR="774C3052">
        <w:rPr/>
        <w:t>Core Module</w:t>
      </w:r>
    </w:p>
    <w:p xmlns:wp14="http://schemas.microsoft.com/office/word/2010/wordml" w14:paraId="2DE405F4" wp14:textId="0182A4D0">
      <w:pPr>
        <w:pStyle w:val="2"/>
      </w:pPr>
      <w:r w:rsidRPr="0FD9ECFA" w:rsidR="0FD9ECFA">
        <w:rPr>
          <w:sz w:val="32"/>
          <w:szCs w:val="32"/>
        </w:rPr>
        <w:t>Introduction to Spring Framework</w:t>
      </w:r>
    </w:p>
    <w:p xmlns:wp14="http://schemas.microsoft.com/office/word/2010/wordml" w:rsidP="602F4BAD" w14:paraId="5470E9CD" wp14:textId="77777777">
      <w:pPr>
        <w:rPr>
          <w:sz w:val="24"/>
          <w:szCs w:val="24"/>
        </w:rPr>
      </w:pPr>
      <w:r w:rsidRPr="602F4BAD" w:rsidR="602F4BAD">
        <w:rPr>
          <w:sz w:val="24"/>
          <w:szCs w:val="24"/>
        </w:rPr>
        <w:t xml:space="preserve">The Spring Framework is a powerful, lightweight framework used for enterprise-level Java development. </w:t>
      </w:r>
      <w:r w:rsidRPr="602F4BAD" w:rsidR="602F4BAD">
        <w:rPr>
          <w:sz w:val="24"/>
          <w:szCs w:val="24"/>
        </w:rPr>
        <w:t xml:space="preserve">It provides comprehensive infrastructure support for developing Java applications and promotes good </w:t>
      </w:r>
      <w:r w:rsidRPr="602F4BAD" w:rsidR="602F4BAD">
        <w:rPr>
          <w:sz w:val="24"/>
          <w:szCs w:val="24"/>
        </w:rPr>
        <w:t>software engineering practices like dependency injection, loose coupling, and modularity.</w:t>
      </w:r>
    </w:p>
    <w:p w:rsidR="58AC5F11" w:rsidP="602F4BAD" w:rsidRDefault="58AC5F11" w14:paraId="1152F727" w14:textId="2F8CF11F">
      <w:pPr>
        <w:pStyle w:val="143"/>
        <w:numPr>
          <w:ilvl w:val="0"/>
          <w:numId w:val="33"/>
        </w:numPr>
        <w:spacing w:before="0" w:beforeAutospacing="off" w:after="0" w:afterAutospacing="off" w:line="257" w:lineRule="auto"/>
        <w:ind w:left="720" w:right="0" w:hanging="360"/>
        <w:jc w:val="both"/>
        <w:rPr>
          <w:noProof w:val="0"/>
          <w:sz w:val="24"/>
          <w:szCs w:val="24"/>
          <w:lang w:val="en-US"/>
        </w:rPr>
      </w:pPr>
      <w:r w:rsidRPr="602F4BAD" w:rsidR="58AC5F11">
        <w:rPr>
          <w:rFonts w:ascii="Cambria" w:hAnsi="Cambria" w:eastAsia="ＭＳ 明朝" w:cs="" w:asciiTheme="minorAscii" w:hAnsiTheme="minorAscii" w:eastAsiaTheme="minorEastAsia" w:cstheme="minorBidi"/>
          <w:noProof w:val="0"/>
          <w:color w:val="auto"/>
          <w:sz w:val="24"/>
          <w:szCs w:val="24"/>
          <w:lang w:val="en-US" w:eastAsia="en-US" w:bidi="ar-SA"/>
        </w:rPr>
        <w:t>Spring framework is also called the framework of frameworks as it provides support to various other frameworks such as Struts, Hibernate, Tapestry, EJB, JSF etc.</w:t>
      </w:r>
    </w:p>
    <w:p w:rsidR="58AC5F11" w:rsidP="602F4BAD" w:rsidRDefault="58AC5F11" w14:paraId="43E12C2F" w14:textId="7AAC48F1">
      <w:pPr>
        <w:pStyle w:val="143"/>
        <w:numPr>
          <w:ilvl w:val="0"/>
          <w:numId w:val="33"/>
        </w:numPr>
        <w:spacing w:before="0" w:beforeAutospacing="off" w:after="0" w:afterAutospacing="off" w:line="257" w:lineRule="auto"/>
        <w:ind w:left="720" w:right="0" w:hanging="360"/>
        <w:jc w:val="both"/>
        <w:rPr>
          <w:noProof w:val="0"/>
          <w:sz w:val="24"/>
          <w:szCs w:val="24"/>
          <w:lang w:val="en-US"/>
        </w:rPr>
      </w:pPr>
      <w:r w:rsidRPr="602F4BAD" w:rsidR="58AC5F11">
        <w:rPr>
          <w:rFonts w:ascii="Cambria" w:hAnsi="Cambria" w:eastAsia="ＭＳ 明朝" w:cs="" w:asciiTheme="minorAscii" w:hAnsiTheme="minorAscii" w:eastAsiaTheme="minorEastAsia" w:cstheme="minorBidi"/>
          <w:noProof w:val="0"/>
          <w:color w:val="auto"/>
          <w:sz w:val="24"/>
          <w:szCs w:val="24"/>
          <w:lang w:val="en-US" w:eastAsia="en-US" w:bidi="ar-SA"/>
        </w:rPr>
        <w:t>It has layered architecture, which allows you to select the components to use, while also providing a cohesive framework for J2EE application development.</w:t>
      </w:r>
    </w:p>
    <w:p w:rsidR="602F4BAD" w:rsidP="602F4BAD" w:rsidRDefault="602F4BAD" w14:paraId="5284B13C" w14:textId="0C6FDE76">
      <w:pPr>
        <w:rPr>
          <w:sz w:val="24"/>
          <w:szCs w:val="24"/>
        </w:rPr>
      </w:pPr>
    </w:p>
    <w:p w:rsidR="602F4BAD" w:rsidP="602F4BAD" w:rsidRDefault="602F4BAD" w14:paraId="44FCD6DD" w14:textId="4866CFC1">
      <w:pPr>
        <w:rPr>
          <w:sz w:val="24"/>
          <w:szCs w:val="24"/>
        </w:rPr>
      </w:pPr>
    </w:p>
    <w:p w:rsidR="5825FCD7" w:rsidP="0FD9ECFA" w:rsidRDefault="5825FCD7" w14:paraId="45A65BFD" w14:textId="36922DB5">
      <w:pPr>
        <w:pStyle w:val="2"/>
        <w:suppressLineNumbers w:val="0"/>
        <w:bidi w:val="0"/>
        <w:spacing w:before="480" w:beforeAutospacing="off" w:after="0" w:afterAutospacing="off" w:line="276" w:lineRule="auto"/>
        <w:ind/>
        <w:rPr>
          <w:sz w:val="32"/>
          <w:szCs w:val="32"/>
        </w:rPr>
      </w:pPr>
      <w:r w:rsidRPr="0FD9ECFA" w:rsidR="5825FCD7">
        <w:rPr>
          <w:sz w:val="32"/>
          <w:szCs w:val="32"/>
        </w:rPr>
        <w:t>Spring Modules-:</w:t>
      </w:r>
    </w:p>
    <w:p xmlns:wp14="http://schemas.microsoft.com/office/word/2010/wordml" w:rsidP="602F4BAD" w14:paraId="1E9BDD2C" wp14:textId="3DF6211C">
      <w:pPr>
        <w:shd w:val="clear" w:color="auto" w:fill="FFFFFF" w:themeFill="background1"/>
        <w:spacing w:after="150" w:line="450" w:lineRule="atLeast"/>
        <w:jc w:val="both"/>
        <w:rPr>
          <w:rFonts w:ascii="Cambria" w:hAnsi="Cambria" w:eastAsia="ＭＳ 明朝" w:cs="" w:asciiTheme="minorAscii" w:hAnsiTheme="minorAscii" w:eastAsiaTheme="minorEastAsia" w:cstheme="minorBidi"/>
          <w:color w:val="auto"/>
          <w:sz w:val="24"/>
          <w:szCs w:val="24"/>
          <w:lang w:eastAsia="en-US" w:bidi="ar-SA"/>
        </w:rPr>
      </w:pPr>
      <w:r w:rsidRPr="0FD9ECFA" w:rsidR="602F4BAD">
        <w:rPr>
          <w:rFonts w:ascii="Cambria" w:hAnsi="Cambria" w:eastAsia="ＭＳ 明朝" w:cs="" w:asciiTheme="minorAscii" w:hAnsiTheme="minorAscii" w:eastAsiaTheme="minorEastAsia" w:cstheme="minorBidi"/>
          <w:color w:val="auto"/>
          <w:sz w:val="24"/>
          <w:szCs w:val="24"/>
          <w:lang w:eastAsia="en-US" w:bidi="ar-SA"/>
        </w:rPr>
        <w:t>There are around 20 modules which are generalized into Core Container</w:t>
      </w:r>
      <w:r w:rsidRPr="0FD9ECFA" w:rsidR="166470F2">
        <w:rPr>
          <w:rFonts w:ascii="Cambria" w:hAnsi="Cambria" w:eastAsia="ＭＳ 明朝" w:cs="" w:asciiTheme="minorAscii" w:hAnsiTheme="minorAscii" w:eastAsiaTheme="minorEastAsia" w:cstheme="minorBidi"/>
          <w:color w:val="auto"/>
          <w:sz w:val="24"/>
          <w:szCs w:val="24"/>
          <w:lang w:eastAsia="en-US" w:bidi="ar-SA"/>
        </w:rPr>
        <w:t xml:space="preserve"> </w:t>
      </w:r>
      <w:r w:rsidRPr="0FD9ECFA" w:rsidR="166470F2">
        <w:rPr>
          <w:rFonts w:ascii="Cambria" w:hAnsi="Cambria" w:eastAsia="ＭＳ 明朝" w:cs="" w:asciiTheme="minorAscii" w:hAnsiTheme="minorAscii" w:eastAsiaTheme="minorEastAsia" w:cstheme="minorBidi"/>
          <w:noProof w:val="0"/>
          <w:color w:val="auto"/>
          <w:sz w:val="24"/>
          <w:szCs w:val="24"/>
          <w:lang w:val="en-US" w:eastAsia="en-US" w:bidi="ar-SA"/>
        </w:rPr>
        <w:t xml:space="preserve">while other modules </w:t>
      </w:r>
      <w:r w:rsidRPr="0FD9ECFA" w:rsidR="4E342661">
        <w:rPr>
          <w:rFonts w:ascii="Cambria" w:hAnsi="Cambria" w:eastAsia="ＭＳ 明朝" w:cs="" w:asciiTheme="minorAscii" w:hAnsiTheme="minorAscii" w:eastAsiaTheme="minorEastAsia" w:cstheme="minorBidi"/>
          <w:noProof w:val="0"/>
          <w:color w:val="auto"/>
          <w:sz w:val="24"/>
          <w:szCs w:val="24"/>
          <w:lang w:val="en-US" w:eastAsia="en-US" w:bidi="ar-SA"/>
        </w:rPr>
        <w:t>are built</w:t>
      </w:r>
      <w:r w:rsidRPr="0FD9ECFA" w:rsidR="166470F2">
        <w:rPr>
          <w:rFonts w:ascii="Cambria" w:hAnsi="Cambria" w:eastAsia="ＭＳ 明朝" w:cs="" w:asciiTheme="minorAscii" w:hAnsiTheme="minorAscii" w:eastAsiaTheme="minorEastAsia" w:cstheme="minorBidi"/>
          <w:noProof w:val="0"/>
          <w:color w:val="auto"/>
          <w:sz w:val="24"/>
          <w:szCs w:val="24"/>
          <w:lang w:val="en-US" w:eastAsia="en-US" w:bidi="ar-SA"/>
        </w:rPr>
        <w:t xml:space="preserve"> on top of it. </w:t>
      </w:r>
      <w:r w:rsidRPr="0FD9ECFA" w:rsidR="166470F2">
        <w:rPr>
          <w:rFonts w:ascii="Cambria" w:hAnsi="Cambria" w:eastAsia="ＭＳ 明朝" w:cs="" w:asciiTheme="minorAscii" w:hAnsiTheme="minorAscii" w:eastAsiaTheme="minorEastAsia" w:cstheme="minorBidi"/>
          <w:color w:val="auto"/>
          <w:sz w:val="24"/>
          <w:szCs w:val="24"/>
          <w:lang w:eastAsia="en-US" w:bidi="ar-SA"/>
        </w:rPr>
        <w:t>Data Access/Integration, Web, AOP (Aspect Oriented Programming)</w:t>
      </w:r>
      <w:r w:rsidRPr="0FD9ECFA" w:rsidR="166470F2">
        <w:rPr>
          <w:rFonts w:ascii="Cambria" w:hAnsi="Cambria" w:eastAsia="ＭＳ 明朝" w:cs="" w:asciiTheme="minorAscii" w:hAnsiTheme="minorAscii" w:eastAsiaTheme="minorEastAsia" w:cstheme="minorBidi"/>
          <w:color w:val="auto"/>
          <w:sz w:val="24"/>
          <w:szCs w:val="24"/>
          <w:lang w:eastAsia="en-US" w:bidi="ar-SA"/>
        </w:rPr>
        <w:t>.</w:t>
      </w:r>
    </w:p>
    <w:p xmlns:wp14="http://schemas.microsoft.com/office/word/2010/wordml" w:rsidP="602F4BAD" w14:paraId="0DC1C7B1" wp14:textId="1C2BCF8A">
      <w:pPr>
        <w:shd w:val="clear" w:color="auto" w:fill="FFFFFF" w:themeFill="background1"/>
        <w:spacing w:after="150" w:line="450" w:lineRule="atLeast"/>
        <w:jc w:val="both"/>
        <w:rPr>
          <w:rFonts w:eastAsia="Times New Roman" w:cs="Cambria" w:cstheme="minorAscii"/>
          <w:color w:val="444444"/>
          <w:sz w:val="24"/>
          <w:szCs w:val="24"/>
          <w:lang w:eastAsia="en-IN"/>
        </w:rPr>
      </w:pPr>
      <w:r w:rsidR="602F4BAD">
        <w:drawing>
          <wp:inline xmlns:wp14="http://schemas.microsoft.com/office/word/2010/wordprocessingDrawing" wp14:editId="708FC95F" wp14:anchorId="525E5ACB">
            <wp:extent cx="5505450" cy="3736340"/>
            <wp:effectExtent l="0" t="0" r="0" b="16510"/>
            <wp:docPr id="2062213393" name="Picture 2062213393" descr="Spring Framework Architecture - Spring Interview Questions - Edurek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213393" name="Picture 2062213393" descr="Spring Framework Architecture - Spring Interview Questions - Edureka!"/>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val="0"/>
                        </a:ext>
                      </a:extLst>
                    </a:blip>
                    <a:srcRect l="14300" r="14695"/>
                    <a:stretch>
                      <a:fillRect/>
                    </a:stretch>
                  </pic:blipFill>
                  <pic:spPr>
                    <a:xfrm>
                      <a:off x="0" y="0"/>
                      <a:ext cx="5525358" cy="3750270"/>
                    </a:xfrm>
                    <a:prstGeom prst="rect">
                      <a:avLst/>
                    </a:prstGeom>
                    <a:noFill/>
                    <a:ln>
                      <a:noFill/>
                    </a:ln>
                  </pic:spPr>
                </pic:pic>
              </a:graphicData>
            </a:graphic>
          </wp:inline>
        </w:drawing>
      </w:r>
    </w:p>
    <w:p xmlns:wp14="http://schemas.microsoft.com/office/word/2010/wordml" w:rsidP="602F4BAD" w14:paraId="5E167BC9" wp14:textId="2B45D0FB">
      <w:pPr>
        <w:numPr>
          <w:ilvl w:val="0"/>
          <w:numId w:val="8"/>
        </w:numPr>
        <w:shd w:val="clear" w:color="auto" w:fill="FFFFFF" w:themeFill="background1"/>
        <w:spacing w:before="100" w:beforeAutospacing="on" w:after="100" w:afterAutospacing="on" w:line="450" w:lineRule="atLeast"/>
        <w:jc w:val="both"/>
        <w:rPr>
          <w:rFonts w:ascii="Cambria" w:hAnsi="Cambria" w:eastAsia="ＭＳ 明朝" w:cs="" w:asciiTheme="minorAscii" w:hAnsiTheme="minorAscii" w:eastAsiaTheme="minorEastAsia" w:cstheme="minorBidi"/>
          <w:color w:val="auto"/>
          <w:sz w:val="24"/>
          <w:szCs w:val="24"/>
          <w:lang w:eastAsia="en-US" w:bidi="ar-SA"/>
        </w:rPr>
      </w:pPr>
      <w:r w:rsidRPr="0FD9ECFA" w:rsidR="602F4BAD">
        <w:rPr>
          <w:rFonts w:eastAsia="Times New Roman" w:cs="Cambria" w:cstheme="minorAscii"/>
          <w:b w:val="1"/>
          <w:bCs w:val="1"/>
          <w:color w:val="333333"/>
          <w:sz w:val="24"/>
          <w:szCs w:val="24"/>
          <w:lang w:eastAsia="en-IN"/>
        </w:rPr>
        <w:t>Spring Core Container</w:t>
      </w:r>
      <w:r w:rsidRPr="0FD9ECFA" w:rsidR="602F4BAD">
        <w:rPr>
          <w:rFonts w:eastAsia="Times New Roman" w:cs="Cambria" w:cstheme="minorAscii"/>
          <w:b w:val="1"/>
          <w:bCs w:val="1"/>
          <w:color w:val="333333"/>
          <w:lang w:eastAsia="en-IN"/>
        </w:rPr>
        <w:t xml:space="preserve"> – </w:t>
      </w:r>
      <w:r w:rsidRPr="0FD9ECFA" w:rsidR="602F4BAD">
        <w:rPr>
          <w:rFonts w:eastAsia="Times New Roman" w:cs="Cambria" w:cstheme="minorAscii"/>
          <w:color w:val="333333"/>
          <w:lang w:eastAsia="en-IN"/>
        </w:rPr>
        <w:t>T</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his layer is </w:t>
      </w:r>
      <w:r w:rsidRPr="0FD9ECFA" w:rsidR="602F4BAD">
        <w:rPr>
          <w:rFonts w:ascii="Cambria" w:hAnsi="Cambria" w:eastAsia="ＭＳ 明朝" w:cs="" w:asciiTheme="minorAscii" w:hAnsiTheme="minorAscii" w:eastAsiaTheme="minorEastAsia" w:cstheme="minorBidi"/>
          <w:color w:val="auto"/>
          <w:sz w:val="24"/>
          <w:szCs w:val="24"/>
          <w:lang w:eastAsia="en-US" w:bidi="ar-SA"/>
        </w:rPr>
        <w:t>basically the</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 core of Spring Framework.</w:t>
      </w:r>
      <w:r w:rsidRPr="0FD9ECFA" w:rsidR="602F4BAD">
        <w:rPr>
          <w:rFonts w:ascii="Cambria" w:hAnsi="Cambria" w:eastAsia="ＭＳ 明朝" w:cs="" w:asciiTheme="minorAscii" w:hAnsiTheme="minorAscii" w:eastAsiaTheme="minorEastAsia" w:cstheme="minorBidi"/>
          <w:color w:val="auto"/>
          <w:sz w:val="24"/>
          <w:szCs w:val="24"/>
          <w:lang w:eastAsia="en-US" w:bidi="ar-SA"/>
        </w:rPr>
        <w:t> </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It </w:t>
      </w:r>
      <w:r w:rsidRPr="0FD9ECFA" w:rsidR="602F4BAD">
        <w:rPr>
          <w:rFonts w:ascii="Cambria" w:hAnsi="Cambria" w:eastAsia="ＭＳ 明朝" w:cs="" w:asciiTheme="minorAscii" w:hAnsiTheme="minorAscii" w:eastAsiaTheme="minorEastAsia" w:cstheme="minorBidi"/>
          <w:color w:val="auto"/>
          <w:sz w:val="24"/>
          <w:szCs w:val="24"/>
          <w:lang w:eastAsia="en-US" w:bidi="ar-SA"/>
        </w:rPr>
        <w:t>contains</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 the following </w:t>
      </w:r>
      <w:r w:rsidRPr="0FD9ECFA" w:rsidR="5E28D4CC">
        <w:rPr>
          <w:rFonts w:ascii="Cambria" w:hAnsi="Cambria" w:eastAsia="ＭＳ 明朝" w:cs="" w:asciiTheme="minorAscii" w:hAnsiTheme="minorAscii" w:eastAsiaTheme="minorEastAsia" w:cstheme="minorBidi"/>
          <w:color w:val="auto"/>
          <w:sz w:val="24"/>
          <w:szCs w:val="24"/>
          <w:lang w:eastAsia="en-US" w:bidi="ar-SA"/>
        </w:rPr>
        <w:t>modules:</w:t>
      </w:r>
    </w:p>
    <w:p xmlns:wp14="http://schemas.microsoft.com/office/word/2010/wordml" w:rsidP="602F4BAD" w14:paraId="1F97A77C" wp14:textId="77777777">
      <w:pPr>
        <w:numPr>
          <w:ilvl w:val="0"/>
          <w:numId w:val="9"/>
        </w:numPr>
        <w:shd w:val="clear" w:color="auto" w:fill="FFFFFF" w:themeFill="background1"/>
        <w:spacing w:before="100" w:beforeAutospacing="on" w:after="100" w:afterAutospacing="on" w:line="240" w:lineRule="auto"/>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Spring Core</w:t>
      </w:r>
    </w:p>
    <w:p xmlns:wp14="http://schemas.microsoft.com/office/word/2010/wordml" w:rsidP="602F4BAD" w14:paraId="1801153E" wp14:textId="77777777">
      <w:pPr>
        <w:numPr>
          <w:ilvl w:val="0"/>
          <w:numId w:val="9"/>
        </w:numPr>
        <w:shd w:val="clear" w:color="auto" w:fill="FFFFFF" w:themeFill="background1"/>
        <w:spacing w:before="100" w:beforeAutospacing="on" w:after="100" w:afterAutospacing="on" w:line="240" w:lineRule="auto"/>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Spring Bean</w:t>
      </w:r>
    </w:p>
    <w:p xmlns:wp14="http://schemas.microsoft.com/office/word/2010/wordml" w:rsidP="602F4BAD" w14:paraId="7C98B327" wp14:textId="77777777">
      <w:pPr>
        <w:numPr>
          <w:ilvl w:val="0"/>
          <w:numId w:val="9"/>
        </w:numPr>
        <w:shd w:val="clear" w:color="auto" w:fill="FFFFFF" w:themeFill="background1"/>
        <w:spacing w:before="100" w:beforeAutospacing="on" w:after="100" w:afterAutospacing="on" w:line="240" w:lineRule="auto"/>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SpEL</w:t>
      </w:r>
      <w:r w:rsidRPr="602F4BAD" w:rsidR="602F4BAD">
        <w:rPr>
          <w:rFonts w:ascii="Cambria" w:hAnsi="Cambria" w:eastAsia="ＭＳ 明朝" w:cs="" w:asciiTheme="minorAscii" w:hAnsiTheme="minorAscii" w:eastAsiaTheme="minorEastAsia" w:cstheme="minorBidi"/>
          <w:color w:val="auto"/>
          <w:sz w:val="24"/>
          <w:szCs w:val="24"/>
          <w:lang w:eastAsia="en-US" w:bidi="ar-SA"/>
        </w:rPr>
        <w:t xml:space="preserve"> (Spring Expression Language)</w:t>
      </w:r>
    </w:p>
    <w:p xmlns:wp14="http://schemas.microsoft.com/office/word/2010/wordml" w:rsidP="602F4BAD" w14:paraId="091DD1E3" wp14:textId="77777777">
      <w:pPr>
        <w:numPr>
          <w:ilvl w:val="0"/>
          <w:numId w:val="9"/>
        </w:numPr>
        <w:shd w:val="clear" w:color="auto" w:fill="FFFFFF" w:themeFill="background1"/>
        <w:spacing w:before="100" w:beforeAutospacing="on" w:after="100" w:afterAutospacing="on" w:line="240" w:lineRule="auto"/>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Spring Context </w:t>
      </w:r>
    </w:p>
    <w:p w:rsidR="602F4BAD" w:rsidP="602F4BAD" w:rsidRDefault="602F4BAD" w14:paraId="6DFBE7AE" w14:textId="1A2A471E">
      <w:pPr>
        <w:shd w:val="clear" w:color="auto" w:fill="FFFFFF" w:themeFill="background1"/>
        <w:spacing w:beforeAutospacing="on" w:afterAutospacing="on" w:line="240" w:lineRule="auto"/>
        <w:ind w:left="720"/>
        <w:rPr>
          <w:sz w:val="24"/>
          <w:szCs w:val="24"/>
        </w:rPr>
      </w:pPr>
    </w:p>
    <w:p xmlns:wp14="http://schemas.microsoft.com/office/word/2010/wordml" w:rsidP="602F4BAD" w14:paraId="5809A889" wp14:textId="24FD824D">
      <w:pPr>
        <w:numPr>
          <w:ilvl w:val="0"/>
          <w:numId w:val="8"/>
        </w:numPr>
        <w:shd w:val="clear" w:color="auto" w:fill="FFFFFF" w:themeFill="background1"/>
        <w:spacing w:before="100" w:beforeAutospacing="on" w:after="100" w:afterAutospacing="on" w:line="450" w:lineRule="atLeast"/>
        <w:jc w:val="both"/>
        <w:rPr>
          <w:rFonts w:ascii="Cambria" w:hAnsi="Cambria" w:eastAsia="ＭＳ 明朝" w:cs="" w:asciiTheme="minorAscii" w:hAnsiTheme="minorAscii" w:eastAsiaTheme="minorEastAsia" w:cstheme="minorBidi"/>
          <w:color w:val="auto"/>
          <w:sz w:val="24"/>
          <w:szCs w:val="24"/>
          <w:lang w:eastAsia="en-US" w:bidi="ar-SA"/>
        </w:rPr>
      </w:pPr>
      <w:r w:rsidRPr="0FD9ECFA" w:rsidR="602F4BAD">
        <w:rPr>
          <w:rFonts w:eastAsia="Times New Roman" w:cs="Cambria" w:cstheme="minorAscii"/>
          <w:b w:val="1"/>
          <w:bCs w:val="1"/>
          <w:color w:val="333333"/>
          <w:sz w:val="24"/>
          <w:szCs w:val="24"/>
          <w:lang w:eastAsia="en-IN"/>
        </w:rPr>
        <w:t>Data Access/Integration</w:t>
      </w:r>
      <w:r w:rsidRPr="0FD9ECFA" w:rsidR="602F4BAD">
        <w:rPr>
          <w:rFonts w:eastAsia="Times New Roman" w:cs="Cambria" w:cstheme="minorAscii"/>
          <w:b w:val="1"/>
          <w:bCs w:val="1"/>
          <w:color w:val="333333"/>
          <w:lang w:eastAsia="en-IN"/>
        </w:rPr>
        <w:t xml:space="preserve"> – </w:t>
      </w:r>
      <w:r w:rsidRPr="0FD9ECFA" w:rsidR="07F9117E">
        <w:rPr>
          <w:rFonts w:ascii="Cambria" w:hAnsi="Cambria" w:eastAsia="ＭＳ 明朝" w:cs="" w:asciiTheme="minorAscii" w:hAnsiTheme="minorAscii" w:eastAsiaTheme="minorEastAsia" w:cstheme="minorBidi"/>
          <w:color w:val="auto"/>
          <w:sz w:val="24"/>
          <w:szCs w:val="24"/>
          <w:lang w:eastAsia="en-US" w:bidi="ar-SA"/>
        </w:rPr>
        <w:t>This</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 layer provides support to interact with the database. It </w:t>
      </w:r>
      <w:r w:rsidRPr="0FD9ECFA" w:rsidR="602F4BAD">
        <w:rPr>
          <w:rFonts w:ascii="Cambria" w:hAnsi="Cambria" w:eastAsia="ＭＳ 明朝" w:cs="" w:asciiTheme="minorAscii" w:hAnsiTheme="minorAscii" w:eastAsiaTheme="minorEastAsia" w:cstheme="minorBidi"/>
          <w:color w:val="auto"/>
          <w:sz w:val="24"/>
          <w:szCs w:val="24"/>
          <w:lang w:eastAsia="en-US" w:bidi="ar-SA"/>
        </w:rPr>
        <w:t>contains</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 the following modules:</w:t>
      </w:r>
    </w:p>
    <w:p xmlns:wp14="http://schemas.microsoft.com/office/word/2010/wordml" w:rsidP="602F4BAD" w14:paraId="05937D05" wp14:textId="77777777">
      <w:pPr>
        <w:numPr>
          <w:ilvl w:val="0"/>
          <w:numId w:val="10"/>
        </w:numPr>
        <w:shd w:val="clear" w:color="auto" w:fill="FFFFFF" w:themeFill="background1"/>
        <w:spacing w:before="100" w:beforeAutospacing="on" w:after="100" w:afterAutospacing="on" w:line="240" w:lineRule="auto"/>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JDBC (Java Database Connectivity)</w:t>
      </w:r>
    </w:p>
    <w:p xmlns:wp14="http://schemas.microsoft.com/office/word/2010/wordml" w:rsidP="602F4BAD" w14:paraId="062FD5DA" wp14:textId="77777777">
      <w:pPr>
        <w:numPr>
          <w:ilvl w:val="0"/>
          <w:numId w:val="10"/>
        </w:numPr>
        <w:shd w:val="clear" w:color="auto" w:fill="FFFFFF" w:themeFill="background1"/>
        <w:spacing w:before="100" w:beforeAutospacing="on" w:after="100" w:afterAutospacing="on" w:line="240" w:lineRule="auto"/>
        <w:jc w:val="both"/>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ORM (Object Relational Mapping)</w:t>
      </w:r>
    </w:p>
    <w:p xmlns:wp14="http://schemas.microsoft.com/office/word/2010/wordml" w:rsidP="602F4BAD" w14:paraId="742BC609" wp14:textId="77777777">
      <w:pPr>
        <w:numPr>
          <w:ilvl w:val="0"/>
          <w:numId w:val="10"/>
        </w:numPr>
        <w:shd w:val="clear" w:color="auto" w:fill="FFFFFF" w:themeFill="background1"/>
        <w:spacing w:before="100" w:beforeAutospacing="on" w:after="100" w:afterAutospacing="on" w:line="240" w:lineRule="auto"/>
        <w:jc w:val="both"/>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OXM (Object XML Mappers)</w:t>
      </w:r>
    </w:p>
    <w:p xmlns:wp14="http://schemas.microsoft.com/office/word/2010/wordml" w:rsidP="602F4BAD" w14:paraId="4E59502A" wp14:textId="77777777">
      <w:pPr>
        <w:numPr>
          <w:ilvl w:val="0"/>
          <w:numId w:val="10"/>
        </w:numPr>
        <w:shd w:val="clear" w:color="auto" w:fill="FFFFFF" w:themeFill="background1"/>
        <w:spacing w:before="100" w:beforeAutospacing="on" w:after="100" w:afterAutospacing="on" w:line="240" w:lineRule="auto"/>
        <w:jc w:val="both"/>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JMS (Java Messaging Service)</w:t>
      </w:r>
    </w:p>
    <w:p xmlns:wp14="http://schemas.microsoft.com/office/word/2010/wordml" w:rsidP="602F4BAD" w14:paraId="53652FB3" wp14:textId="77777777">
      <w:pPr>
        <w:numPr>
          <w:ilvl w:val="0"/>
          <w:numId w:val="10"/>
        </w:numPr>
        <w:shd w:val="clear" w:color="auto" w:fill="FFFFFF" w:themeFill="background1"/>
        <w:spacing w:before="100" w:beforeAutospacing="on" w:after="100" w:afterAutospacing="on" w:line="240" w:lineRule="auto"/>
        <w:jc w:val="both"/>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Transaction</w:t>
      </w:r>
    </w:p>
    <w:p w:rsidR="602F4BAD" w:rsidP="602F4BAD" w:rsidRDefault="602F4BAD" w14:paraId="1C5432AF" w14:textId="1AE8B99C">
      <w:pPr>
        <w:shd w:val="clear" w:color="auto" w:fill="FFFFFF" w:themeFill="background1"/>
        <w:spacing w:beforeAutospacing="on" w:afterAutospacing="on" w:line="240" w:lineRule="auto"/>
        <w:ind w:left="720"/>
        <w:jc w:val="both"/>
        <w:rPr>
          <w:rFonts w:ascii="Cambria" w:hAnsi="Cambria" w:eastAsia="ＭＳ 明朝" w:cs="" w:asciiTheme="minorAscii" w:hAnsiTheme="minorAscii" w:eastAsiaTheme="minorEastAsia" w:cstheme="minorBidi"/>
          <w:color w:val="auto"/>
          <w:sz w:val="24"/>
          <w:szCs w:val="24"/>
          <w:lang w:eastAsia="en-US" w:bidi="ar-SA"/>
        </w:rPr>
      </w:pPr>
    </w:p>
    <w:p xmlns:wp14="http://schemas.microsoft.com/office/word/2010/wordml" w:rsidP="602F4BAD" w14:paraId="6BE3DB10" wp14:textId="726D12E4">
      <w:pPr>
        <w:pStyle w:val="143"/>
        <w:numPr>
          <w:ilvl w:val="0"/>
          <w:numId w:val="21"/>
        </w:numPr>
        <w:suppressLineNumbers w:val="0"/>
        <w:shd w:val="clear" w:color="auto" w:fill="FFFFFF" w:themeFill="background1"/>
        <w:bidi w:val="0"/>
        <w:spacing w:beforeAutospacing="on" w:afterAutospacing="on" w:line="450" w:lineRule="atLeast"/>
        <w:ind w:right="0"/>
        <w:jc w:val="both"/>
        <w:rPr>
          <w:rFonts w:ascii="Cambria" w:hAnsi="Cambria" w:eastAsia="ＭＳ 明朝" w:cs="" w:asciiTheme="minorAscii" w:hAnsiTheme="minorAscii" w:eastAsiaTheme="minorEastAsia" w:cstheme="minorBidi"/>
          <w:color w:val="auto"/>
          <w:sz w:val="24"/>
          <w:szCs w:val="24"/>
          <w:lang w:eastAsia="en-US" w:bidi="ar-SA"/>
        </w:rPr>
      </w:pPr>
      <w:r w:rsidRPr="0FD9ECFA" w:rsidR="602F4BAD">
        <w:rPr>
          <w:rFonts w:eastAsia="Times New Roman" w:cs="Cambria" w:cstheme="minorAscii"/>
          <w:b w:val="1"/>
          <w:bCs w:val="1"/>
          <w:color w:val="333333"/>
          <w:sz w:val="24"/>
          <w:szCs w:val="24"/>
          <w:lang w:eastAsia="en-IN"/>
        </w:rPr>
        <w:t xml:space="preserve">Web </w:t>
      </w:r>
      <w:r w:rsidRPr="0FD9ECFA" w:rsidR="602F4BAD">
        <w:rPr>
          <w:rFonts w:eastAsia="Times New Roman" w:cs="Cambria" w:cstheme="minorAscii"/>
          <w:b w:val="1"/>
          <w:bCs w:val="1"/>
          <w:color w:val="333333"/>
          <w:lang w:eastAsia="en-IN"/>
        </w:rPr>
        <w:t>–</w:t>
      </w:r>
      <w:r w:rsidRPr="0FD9ECFA" w:rsidR="602F4BAD">
        <w:rPr>
          <w:rFonts w:ascii="Cambria" w:hAnsi="Cambria" w:eastAsia="ＭＳ 明朝" w:cs="" w:asciiTheme="minorAscii" w:hAnsiTheme="minorAscii" w:eastAsiaTheme="minorEastAsia" w:cstheme="minorBidi"/>
          <w:color w:val="auto"/>
          <w:sz w:val="24"/>
          <w:szCs w:val="24"/>
          <w:lang w:eastAsia="en-US" w:bidi="ar-SA"/>
        </w:rPr>
        <w:t> </w:t>
      </w:r>
      <w:r w:rsidRPr="0FD9ECFA" w:rsidR="602F4BAD">
        <w:rPr>
          <w:rFonts w:ascii="Cambria" w:hAnsi="Cambria" w:eastAsia="ＭＳ 明朝" w:cs="" w:asciiTheme="minorAscii" w:hAnsiTheme="minorAscii" w:eastAsiaTheme="minorEastAsia" w:cstheme="minorBidi"/>
          <w:color w:val="auto"/>
          <w:sz w:val="24"/>
          <w:szCs w:val="24"/>
          <w:lang w:eastAsia="en-US" w:bidi="ar-SA"/>
        </w:rPr>
        <w:t>T</w:t>
      </w:r>
      <w:r w:rsidRPr="0FD9ECFA" w:rsidR="602F4BAD">
        <w:rPr>
          <w:rFonts w:ascii="Cambria" w:hAnsi="Cambria" w:eastAsia="ＭＳ 明朝" w:cs="" w:asciiTheme="minorAscii" w:hAnsiTheme="minorAscii" w:eastAsiaTheme="minorEastAsia" w:cstheme="minorBidi"/>
          <w:color w:val="auto"/>
          <w:sz w:val="24"/>
          <w:szCs w:val="24"/>
          <w:lang w:eastAsia="en-US" w:bidi="ar-SA"/>
        </w:rPr>
        <w:t>h</w:t>
      </w:r>
      <w:r w:rsidRPr="0FD9ECFA" w:rsidR="602F4BAD">
        <w:rPr>
          <w:rFonts w:ascii="Cambria" w:hAnsi="Cambria" w:eastAsia="ＭＳ 明朝" w:cs="" w:asciiTheme="minorAscii" w:hAnsiTheme="minorAscii" w:eastAsiaTheme="minorEastAsia" w:cstheme="minorBidi"/>
          <w:color w:val="auto"/>
          <w:sz w:val="24"/>
          <w:szCs w:val="24"/>
          <w:lang w:eastAsia="en-US" w:bidi="ar-SA"/>
        </w:rPr>
        <w:t>i</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s </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layer provides support to create web </w:t>
      </w:r>
      <w:r w:rsidRPr="0FD9ECFA" w:rsidR="04EB56F7">
        <w:rPr>
          <w:rFonts w:ascii="Cambria" w:hAnsi="Cambria" w:eastAsia="ＭＳ 明朝" w:cs="" w:asciiTheme="minorAscii" w:hAnsiTheme="minorAscii" w:eastAsiaTheme="minorEastAsia" w:cstheme="minorBidi"/>
          <w:color w:val="auto"/>
          <w:sz w:val="24"/>
          <w:szCs w:val="24"/>
          <w:lang w:eastAsia="en-US" w:bidi="ar-SA"/>
        </w:rPr>
        <w:t>applications</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 It </w:t>
      </w:r>
      <w:r w:rsidRPr="0FD9ECFA" w:rsidR="602F4BAD">
        <w:rPr>
          <w:rFonts w:ascii="Cambria" w:hAnsi="Cambria" w:eastAsia="ＭＳ 明朝" w:cs="" w:asciiTheme="minorAscii" w:hAnsiTheme="minorAscii" w:eastAsiaTheme="minorEastAsia" w:cstheme="minorBidi"/>
          <w:color w:val="auto"/>
          <w:sz w:val="24"/>
          <w:szCs w:val="24"/>
          <w:lang w:eastAsia="en-US" w:bidi="ar-SA"/>
        </w:rPr>
        <w:t>c</w:t>
      </w:r>
      <w:r w:rsidRPr="0FD9ECFA" w:rsidR="602F4BAD">
        <w:rPr>
          <w:rFonts w:ascii="Cambria" w:hAnsi="Cambria" w:eastAsia="ＭＳ 明朝" w:cs="" w:asciiTheme="minorAscii" w:hAnsiTheme="minorAscii" w:eastAsiaTheme="minorEastAsia" w:cstheme="minorBidi"/>
          <w:color w:val="auto"/>
          <w:sz w:val="24"/>
          <w:szCs w:val="24"/>
          <w:lang w:eastAsia="en-US" w:bidi="ar-SA"/>
        </w:rPr>
        <w:t>ontains</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 </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the </w:t>
      </w:r>
      <w:r w:rsidRPr="0FD9ECFA" w:rsidR="602F4BAD">
        <w:rPr>
          <w:rFonts w:ascii="Cambria" w:hAnsi="Cambria" w:eastAsia="ＭＳ 明朝" w:cs="" w:asciiTheme="minorAscii" w:hAnsiTheme="minorAscii" w:eastAsiaTheme="minorEastAsia" w:cstheme="minorBidi"/>
          <w:color w:val="auto"/>
          <w:sz w:val="24"/>
          <w:szCs w:val="24"/>
          <w:lang w:eastAsia="en-US" w:bidi="ar-SA"/>
        </w:rPr>
        <w:t>following modules:</w:t>
      </w:r>
    </w:p>
    <w:p xmlns:wp14="http://schemas.microsoft.com/office/word/2010/wordml" w:rsidP="602F4BAD" w14:paraId="1F57EA61" wp14:textId="77777777">
      <w:pPr>
        <w:pStyle w:val="143"/>
        <w:numPr>
          <w:ilvl w:val="0"/>
          <w:numId w:val="26"/>
        </w:numPr>
        <w:suppressLineNumbers w:val="0"/>
        <w:shd w:val="clear" w:color="auto" w:fill="FFFFFF" w:themeFill="background1"/>
        <w:bidi w:val="0"/>
        <w:spacing w:beforeAutospacing="on" w:afterAutospacing="on" w:line="240" w:lineRule="auto"/>
        <w:ind w:right="0"/>
        <w:jc w:val="both"/>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Web</w:t>
      </w:r>
    </w:p>
    <w:p xmlns:wp14="http://schemas.microsoft.com/office/word/2010/wordml" w:rsidP="602F4BAD" w14:paraId="0AC73E91" wp14:textId="2E689934">
      <w:pPr>
        <w:pStyle w:val="1"/>
        <w:suppressLineNumbers w:val="0"/>
        <w:shd w:val="clear" w:color="auto" w:fill="FFFFFF" w:themeFill="background1"/>
        <w:bidi w:val="0"/>
        <w:spacing w:beforeAutospacing="on" w:afterAutospacing="on" w:line="240" w:lineRule="auto"/>
        <w:ind w:left="0" w:right="0"/>
        <w:jc w:val="both"/>
        <w:rPr>
          <w:rFonts w:ascii="Cambria" w:hAnsi="Cambria" w:eastAsia="ＭＳ 明朝" w:cs="" w:asciiTheme="minorAscii" w:hAnsiTheme="minorAscii" w:eastAsiaTheme="minorEastAsia" w:cstheme="minorBidi"/>
          <w:color w:val="auto"/>
          <w:sz w:val="24"/>
          <w:szCs w:val="24"/>
          <w:lang w:eastAsia="en-US" w:bidi="ar-SA"/>
        </w:rPr>
      </w:pPr>
      <w:r w:rsidRPr="602F4BAD" w:rsidR="7A13F3C4">
        <w:rPr>
          <w:rFonts w:ascii="Cambria" w:hAnsi="Cambria" w:eastAsia="ＭＳ 明朝" w:cs="" w:asciiTheme="minorAscii" w:hAnsiTheme="minorAscii" w:eastAsiaTheme="minorEastAsia" w:cstheme="minorBidi"/>
          <w:color w:val="auto"/>
          <w:sz w:val="24"/>
          <w:szCs w:val="24"/>
          <w:lang w:eastAsia="en-US" w:bidi="ar-SA"/>
        </w:rPr>
        <w:t xml:space="preserve">      b.   </w:t>
      </w:r>
      <w:r w:rsidRPr="602F4BAD" w:rsidR="602F4BAD">
        <w:rPr>
          <w:rFonts w:ascii="Cambria" w:hAnsi="Cambria" w:eastAsia="ＭＳ 明朝" w:cs="" w:asciiTheme="minorAscii" w:hAnsiTheme="minorAscii" w:eastAsiaTheme="minorEastAsia" w:cstheme="minorBidi"/>
          <w:color w:val="auto"/>
          <w:sz w:val="24"/>
          <w:szCs w:val="24"/>
          <w:lang w:eastAsia="en-US" w:bidi="ar-SA"/>
        </w:rPr>
        <w:t>Web – MVC</w:t>
      </w:r>
    </w:p>
    <w:p xmlns:wp14="http://schemas.microsoft.com/office/word/2010/wordml" w:rsidP="602F4BAD" w14:paraId="18B8046A" wp14:textId="25833EB8">
      <w:pPr>
        <w:pStyle w:val="1"/>
        <w:suppressLineNumbers w:val="0"/>
        <w:shd w:val="clear" w:color="auto" w:fill="FFFFFF" w:themeFill="background1"/>
        <w:bidi w:val="0"/>
        <w:spacing w:beforeAutospacing="on" w:afterAutospacing="on" w:line="240" w:lineRule="auto"/>
        <w:ind w:left="0" w:right="0"/>
        <w:jc w:val="both"/>
        <w:rPr>
          <w:rFonts w:ascii="Cambria" w:hAnsi="Cambria" w:eastAsia="ＭＳ 明朝" w:cs="" w:asciiTheme="minorAscii" w:hAnsiTheme="minorAscii" w:eastAsiaTheme="minorEastAsia" w:cstheme="minorBidi"/>
          <w:color w:val="auto"/>
          <w:sz w:val="24"/>
          <w:szCs w:val="24"/>
          <w:lang w:eastAsia="en-US" w:bidi="ar-SA"/>
        </w:rPr>
      </w:pPr>
      <w:r w:rsidRPr="602F4BAD" w:rsidR="25D4B4AF">
        <w:rPr>
          <w:rFonts w:ascii="Cambria" w:hAnsi="Cambria" w:eastAsia="ＭＳ 明朝" w:cs="" w:asciiTheme="minorAscii" w:hAnsiTheme="minorAscii" w:eastAsiaTheme="minorEastAsia" w:cstheme="minorBidi"/>
          <w:color w:val="auto"/>
          <w:sz w:val="24"/>
          <w:szCs w:val="24"/>
          <w:lang w:eastAsia="en-US" w:bidi="ar-SA"/>
        </w:rPr>
        <w:t xml:space="preserve">      c.   </w:t>
      </w:r>
      <w:r w:rsidRPr="602F4BAD" w:rsidR="602F4BAD">
        <w:rPr>
          <w:rFonts w:ascii="Cambria" w:hAnsi="Cambria" w:eastAsia="ＭＳ 明朝" w:cs="" w:asciiTheme="minorAscii" w:hAnsiTheme="minorAscii" w:eastAsiaTheme="minorEastAsia" w:cstheme="minorBidi"/>
          <w:color w:val="auto"/>
          <w:sz w:val="24"/>
          <w:szCs w:val="24"/>
          <w:lang w:eastAsia="en-US" w:bidi="ar-SA"/>
        </w:rPr>
        <w:t>Web – Socket</w:t>
      </w:r>
    </w:p>
    <w:p xmlns:wp14="http://schemas.microsoft.com/office/word/2010/wordml" w:rsidP="602F4BAD" w14:paraId="668E11C6" wp14:textId="39049C2D">
      <w:pPr>
        <w:pStyle w:val="1"/>
        <w:suppressLineNumbers w:val="0"/>
        <w:shd w:val="clear" w:color="auto" w:fill="FFFFFF" w:themeFill="background1"/>
        <w:bidi w:val="0"/>
        <w:spacing w:beforeAutospacing="on" w:afterAutospacing="on" w:line="240" w:lineRule="auto"/>
        <w:ind w:left="0" w:right="0"/>
        <w:jc w:val="both"/>
        <w:rPr>
          <w:rFonts w:ascii="Cambria" w:hAnsi="Cambria" w:eastAsia="ＭＳ 明朝" w:cs="" w:asciiTheme="minorAscii" w:hAnsiTheme="minorAscii" w:eastAsiaTheme="minorEastAsia" w:cstheme="minorBidi"/>
          <w:color w:val="auto"/>
          <w:sz w:val="24"/>
          <w:szCs w:val="24"/>
          <w:lang w:eastAsia="en-US" w:bidi="ar-SA"/>
        </w:rPr>
      </w:pPr>
      <w:r w:rsidRPr="602F4BAD" w:rsidR="6477D4BC">
        <w:rPr>
          <w:rFonts w:ascii="Cambria" w:hAnsi="Cambria" w:eastAsia="ＭＳ 明朝" w:cs="" w:asciiTheme="minorAscii" w:hAnsiTheme="minorAscii" w:eastAsiaTheme="minorEastAsia" w:cstheme="minorBidi"/>
          <w:color w:val="auto"/>
          <w:sz w:val="24"/>
          <w:szCs w:val="24"/>
          <w:lang w:eastAsia="en-US" w:bidi="ar-SA"/>
        </w:rPr>
        <w:t xml:space="preserve">     </w:t>
      </w:r>
      <w:r w:rsidRPr="602F4BAD" w:rsidR="4E473D1D">
        <w:rPr>
          <w:rFonts w:ascii="Cambria" w:hAnsi="Cambria" w:eastAsia="ＭＳ 明朝" w:cs="" w:asciiTheme="minorAscii" w:hAnsiTheme="minorAscii" w:eastAsiaTheme="minorEastAsia" w:cstheme="minorBidi"/>
          <w:color w:val="auto"/>
          <w:sz w:val="24"/>
          <w:szCs w:val="24"/>
          <w:lang w:eastAsia="en-US" w:bidi="ar-SA"/>
        </w:rPr>
        <w:t xml:space="preserve"> </w:t>
      </w:r>
      <w:r w:rsidRPr="602F4BAD" w:rsidR="6477D4BC">
        <w:rPr>
          <w:rFonts w:ascii="Cambria" w:hAnsi="Cambria" w:eastAsia="ＭＳ 明朝" w:cs="" w:asciiTheme="minorAscii" w:hAnsiTheme="minorAscii" w:eastAsiaTheme="minorEastAsia" w:cstheme="minorBidi"/>
          <w:color w:val="auto"/>
          <w:sz w:val="24"/>
          <w:szCs w:val="24"/>
          <w:lang w:eastAsia="en-US" w:bidi="ar-SA"/>
        </w:rPr>
        <w:t xml:space="preserve">d.   </w:t>
      </w:r>
      <w:r w:rsidRPr="602F4BAD" w:rsidR="602F4BAD">
        <w:rPr>
          <w:rFonts w:ascii="Cambria" w:hAnsi="Cambria" w:eastAsia="ＭＳ 明朝" w:cs="" w:asciiTheme="minorAscii" w:hAnsiTheme="minorAscii" w:eastAsiaTheme="minorEastAsia" w:cstheme="minorBidi"/>
          <w:color w:val="auto"/>
          <w:sz w:val="24"/>
          <w:szCs w:val="24"/>
          <w:lang w:eastAsia="en-US" w:bidi="ar-SA"/>
        </w:rPr>
        <w:t>Web – Portlet</w:t>
      </w:r>
    </w:p>
    <w:p xmlns:wp14="http://schemas.microsoft.com/office/word/2010/wordml" w14:paraId="65C27E11" wp14:textId="5440E3AA"/>
    <w:p xmlns:wp14="http://schemas.microsoft.com/office/word/2010/wordml" w:rsidP="0FD9ECFA" w14:paraId="66CDA650" wp14:textId="77777777">
      <w:pPr>
        <w:pStyle w:val="3"/>
        <w:rPr>
          <w:sz w:val="32"/>
          <w:szCs w:val="32"/>
        </w:rPr>
      </w:pPr>
      <w:r w:rsidRPr="0FD9ECFA" w:rsidR="602F4BAD">
        <w:rPr>
          <w:sz w:val="32"/>
          <w:szCs w:val="32"/>
        </w:rPr>
        <w:t>Key Features:</w:t>
      </w:r>
    </w:p>
    <w:p xmlns:wp14="http://schemas.microsoft.com/office/word/2010/wordml" w:rsidP="602F4BAD" w14:paraId="50A2794E" wp14:textId="77777777">
      <w:pPr>
        <w:pStyle w:val="23"/>
        <w:rPr>
          <w:rFonts w:ascii="Cambria" w:hAnsi="Cambria" w:eastAsia="ＭＳ 明朝" w:cs="" w:asciiTheme="minorAscii" w:hAnsiTheme="minorAscii" w:eastAsiaTheme="minorEastAsia" w:cstheme="minorBidi"/>
          <w:color w:val="auto"/>
          <w:sz w:val="24"/>
          <w:szCs w:val="24"/>
          <w:lang w:eastAsia="en-US" w:bidi="ar-SA"/>
        </w:rPr>
      </w:pPr>
      <w:r w:rsidR="602F4BAD">
        <w:rPr/>
        <w:t xml:space="preserve">- </w:t>
      </w:r>
      <w:r w:rsidRPr="602F4BAD" w:rsidR="602F4BAD">
        <w:rPr>
          <w:sz w:val="24"/>
          <w:szCs w:val="24"/>
        </w:rPr>
        <w:t>Lightweight and modular</w:t>
      </w:r>
    </w:p>
    <w:p xmlns:wp14="http://schemas.microsoft.com/office/word/2010/wordml" w:rsidP="602F4BAD" w14:paraId="4A2B7ED8" wp14:textId="77777777">
      <w:pPr>
        <w:pStyle w:val="23"/>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sz w:val="24"/>
          <w:szCs w:val="24"/>
        </w:rPr>
        <w:t>- Inversion of Control (IoC) and Dependency Injection (DI)</w:t>
      </w:r>
    </w:p>
    <w:p xmlns:wp14="http://schemas.microsoft.com/office/word/2010/wordml" w:rsidP="602F4BAD" w14:paraId="462149A6" wp14:textId="77777777">
      <w:pPr>
        <w:pStyle w:val="23"/>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sz w:val="24"/>
          <w:szCs w:val="24"/>
        </w:rPr>
        <w:t>- Aspect-Orient</w:t>
      </w:r>
      <w:r w:rsidRPr="602F4BAD" w:rsidR="602F4BAD">
        <w:rPr>
          <w:sz w:val="24"/>
          <w:szCs w:val="24"/>
        </w:rPr>
        <w:t>ed Programming (AOP)</w:t>
      </w:r>
    </w:p>
    <w:p xmlns:wp14="http://schemas.microsoft.com/office/word/2010/wordml" w:rsidP="602F4BAD" w14:paraId="2E1C2586" wp14:textId="77777777">
      <w:pPr>
        <w:pStyle w:val="23"/>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sz w:val="24"/>
          <w:szCs w:val="24"/>
        </w:rPr>
        <w:t>- Data access with JDBC, ORM frameworks, and transaction management</w:t>
      </w:r>
    </w:p>
    <w:p xmlns:wp14="http://schemas.microsoft.com/office/word/2010/wordml" w:rsidP="602F4BAD" w14:paraId="26CE7E55" wp14:textId="77777777">
      <w:pPr>
        <w:pStyle w:val="23"/>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sz w:val="24"/>
          <w:szCs w:val="24"/>
        </w:rPr>
        <w:t>- Web development with</w:t>
      </w:r>
      <w:r w:rsidRPr="602F4BAD" w:rsidR="602F4BAD">
        <w:rPr>
          <w:sz w:val="24"/>
          <w:szCs w:val="24"/>
        </w:rPr>
        <w:t xml:space="preserve"> Spring MVC</w:t>
      </w:r>
    </w:p>
    <w:p xmlns:wp14="http://schemas.microsoft.com/office/word/2010/wordml" w:rsidP="602F4BAD" w14:paraId="2BB09E8F" wp14:textId="77777777">
      <w:pPr>
        <w:pStyle w:val="23"/>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sz w:val="24"/>
          <w:szCs w:val="24"/>
        </w:rPr>
        <w:t xml:space="preserve">- Microservices support with </w:t>
      </w:r>
      <w:r w:rsidRPr="602F4BAD" w:rsidR="602F4BAD">
        <w:rPr>
          <w:sz w:val="24"/>
          <w:szCs w:val="24"/>
        </w:rPr>
        <w:t>Spring</w:t>
      </w:r>
      <w:r w:rsidRPr="602F4BAD" w:rsidR="602F4BAD">
        <w:rPr>
          <w:sz w:val="24"/>
          <w:szCs w:val="24"/>
        </w:rPr>
        <w:t xml:space="preserve"> Boot and Spring Cloud</w:t>
      </w:r>
    </w:p>
    <w:p xmlns:wp14="http://schemas.microsoft.com/office/word/2010/wordml" w:rsidP="602F4BAD" w14:paraId="2D7FFC93" wp14:textId="5ECEFB17">
      <w:pPr>
        <w:pStyle w:val="23"/>
        <w:numPr>
          <w:ilvl w:val="0"/>
          <w:numId w:val="0"/>
        </w:numPr>
        <w:rPr>
          <w:rFonts w:ascii="Cambria" w:hAnsi="Cambria" w:eastAsia="ＭＳ 明朝" w:cs="" w:asciiTheme="minorAscii" w:hAnsiTheme="minorAscii" w:eastAsiaTheme="minorEastAsia" w:cstheme="minorBidi"/>
          <w:color w:val="auto"/>
          <w:sz w:val="24"/>
          <w:szCs w:val="24"/>
          <w:lang w:eastAsia="en-US" w:bidi="ar-SA"/>
        </w:rPr>
      </w:pPr>
    </w:p>
    <w:p xmlns:wp14="http://schemas.microsoft.com/office/word/2010/wordml" w:rsidP="602F4BAD" w14:paraId="5C0DB9C6" wp14:textId="1CF6C05D">
      <w:pPr>
        <w:pStyle w:val="23"/>
        <w:numPr>
          <w:ilvl w:val="0"/>
          <w:numId w:val="0"/>
        </w:numPr>
        <w:rPr>
          <w:rFonts w:ascii="Cambria" w:hAnsi="Cambria" w:eastAsia="ＭＳ 明朝" w:cs="" w:asciiTheme="minorAscii" w:hAnsiTheme="minorAscii" w:eastAsiaTheme="minorEastAsia" w:cstheme="minorBidi"/>
          <w:color w:val="auto"/>
          <w:sz w:val="24"/>
          <w:szCs w:val="24"/>
          <w:lang w:eastAsia="en-US" w:bidi="ar-SA"/>
        </w:rPr>
      </w:pPr>
    </w:p>
    <w:p xmlns:wp14="http://schemas.microsoft.com/office/word/2010/wordml" w:rsidP="602F4BAD" w14:paraId="6FBD7BCF" wp14:textId="5995EF64">
      <w:pPr>
        <w:pStyle w:val="23"/>
        <w:numPr>
          <w:ilvl w:val="0"/>
          <w:numId w:val="0"/>
        </w:numPr>
        <w:rPr>
          <w:rFonts w:ascii="Cambria" w:hAnsi="Cambria" w:eastAsia="ＭＳ 明朝" w:cs="" w:asciiTheme="minorAscii" w:hAnsiTheme="minorAscii" w:eastAsiaTheme="minorEastAsia" w:cstheme="minorBidi"/>
          <w:color w:val="auto"/>
          <w:sz w:val="24"/>
          <w:szCs w:val="24"/>
          <w:lang w:eastAsia="en-US" w:bidi="ar-SA"/>
        </w:rPr>
      </w:pPr>
    </w:p>
    <w:p xmlns:wp14="http://schemas.microsoft.com/office/word/2010/wordml" w:rsidP="602F4BAD" w14:paraId="6D3B8660" wp14:textId="1A110699">
      <w:pPr>
        <w:pStyle w:val="2"/>
        <w:suppressLineNumbers w:val="0"/>
        <w:bidi w:val="0"/>
        <w:spacing w:before="480" w:beforeAutospacing="off" w:after="0" w:afterAutospacing="off" w:line="276" w:lineRule="auto"/>
        <w:ind w:left="0" w:right="0"/>
        <w:jc w:val="left"/>
        <w:rPr>
          <w:noProof w:val="0"/>
          <w:sz w:val="32"/>
          <w:szCs w:val="32"/>
          <w:lang w:val="en-US"/>
        </w:rPr>
      </w:pPr>
      <w:r w:rsidRPr="602F4BAD" w:rsidR="130C0B62">
        <w:rPr>
          <w:noProof w:val="0"/>
          <w:sz w:val="32"/>
          <w:szCs w:val="32"/>
          <w:lang w:val="en-US"/>
        </w:rPr>
        <w:t>1. Introduction to Spring Core</w:t>
      </w:r>
    </w:p>
    <w:p xmlns:wp14="http://schemas.microsoft.com/office/word/2010/wordml" w:rsidP="602F4BAD" w14:paraId="3CEB4BBD" wp14:textId="67E9B7E1">
      <w:pPr>
        <w:pStyle w:val="23"/>
        <w:numPr>
          <w:ilvl w:val="0"/>
          <w:numId w:val="0"/>
        </w:numPr>
        <w:suppressLineNumbers w:val="0"/>
        <w:bidi w:val="0"/>
        <w:spacing w:before="0" w:beforeAutospacing="off" w:after="200" w:afterAutospacing="off" w:line="276" w:lineRule="auto"/>
        <w:ind w:left="0" w:right="0" w:hanging="0"/>
        <w:jc w:val="left"/>
        <w:rPr>
          <w:noProof w:val="0"/>
          <w:sz w:val="24"/>
          <w:szCs w:val="24"/>
          <w:lang w:val="en-US"/>
        </w:rPr>
      </w:pPr>
      <w:r w:rsidRPr="602F4BAD" w:rsidR="130C0B62">
        <w:rPr>
          <w:noProof w:val="0"/>
          <w:sz w:val="24"/>
          <w:szCs w:val="24"/>
          <w:lang w:val="en-US"/>
        </w:rPr>
        <w:t xml:space="preserve">Spring Core is the foundation of the entire Spring Framework. It provides the Inversion of Control (IoC) and Dependency Injection (DI) features that make applications loosely coupled, testable, and maintainable. </w:t>
      </w:r>
    </w:p>
    <w:p xmlns:wp14="http://schemas.microsoft.com/office/word/2010/wordml" w:rsidP="602F4BAD" w14:paraId="2305C0DE" wp14:textId="57F075C3">
      <w:pPr>
        <w:pStyle w:val="23"/>
        <w:numPr>
          <w:ilvl w:val="0"/>
          <w:numId w:val="0"/>
        </w:numPr>
        <w:suppressLineNumbers w:val="0"/>
        <w:bidi w:val="0"/>
        <w:spacing w:before="0" w:beforeAutospacing="off" w:after="200" w:afterAutospacing="off" w:line="276" w:lineRule="auto"/>
        <w:ind w:left="0" w:right="0" w:hanging="0"/>
        <w:jc w:val="left"/>
        <w:rPr>
          <w:noProof w:val="0"/>
          <w:sz w:val="24"/>
          <w:szCs w:val="24"/>
          <w:lang w:val="en-US"/>
        </w:rPr>
      </w:pPr>
      <w:r w:rsidRPr="602F4BAD" w:rsidR="130C0B62">
        <w:rPr>
          <w:noProof w:val="0"/>
          <w:sz w:val="24"/>
          <w:szCs w:val="24"/>
          <w:lang w:val="en-US"/>
        </w:rPr>
        <w:t>Instead of manually creating objects and managing dependencies, Spring handles object creation, wiring, and lifecycle management.</w:t>
      </w:r>
    </w:p>
    <w:p xmlns:wp14="http://schemas.microsoft.com/office/word/2010/wordml" w:rsidP="602F4BAD" w14:paraId="38C07E88" wp14:textId="5AC46B5F">
      <w:pPr>
        <w:pStyle w:val="23"/>
        <w:numPr>
          <w:ilvl w:val="0"/>
          <w:numId w:val="0"/>
        </w:numPr>
        <w:rPr>
          <w:rFonts w:ascii="Cambria" w:hAnsi="Cambria" w:eastAsia="ＭＳ 明朝" w:cs="" w:asciiTheme="minorAscii" w:hAnsiTheme="minorAscii" w:eastAsiaTheme="minorEastAsia" w:cstheme="minorBidi"/>
          <w:color w:val="auto"/>
          <w:sz w:val="24"/>
          <w:szCs w:val="24"/>
          <w:lang w:eastAsia="en-US" w:bidi="ar-SA"/>
        </w:rPr>
      </w:pPr>
    </w:p>
    <w:p xmlns:wp14="http://schemas.microsoft.com/office/word/2010/wordml" w:rsidP="602F4BAD" w14:paraId="157683AB" wp14:textId="0A648D5C">
      <w:pPr>
        <w:pStyle w:val="2"/>
        <w:rPr>
          <w:sz w:val="32"/>
          <w:szCs w:val="32"/>
        </w:rPr>
      </w:pPr>
      <w:r w:rsidRPr="602F4BAD" w:rsidR="40F4E323">
        <w:rPr>
          <w:noProof w:val="0"/>
          <w:sz w:val="32"/>
          <w:szCs w:val="32"/>
          <w:lang w:val="en-US"/>
        </w:rPr>
        <w:t>2</w:t>
      </w:r>
      <w:r w:rsidRPr="602F4BAD" w:rsidR="130C0B62">
        <w:rPr>
          <w:noProof w:val="0"/>
          <w:sz w:val="32"/>
          <w:szCs w:val="32"/>
          <w:lang w:val="en-US"/>
        </w:rPr>
        <w:t xml:space="preserve">. </w:t>
      </w:r>
      <w:r w:rsidRPr="602F4BAD" w:rsidR="7037F975">
        <w:rPr>
          <w:noProof w:val="0"/>
          <w:sz w:val="32"/>
          <w:szCs w:val="32"/>
          <w:lang w:val="en-US"/>
        </w:rPr>
        <w:t>Spring Core Concepts-:</w:t>
      </w:r>
    </w:p>
    <w:p xmlns:wp14="http://schemas.microsoft.com/office/word/2010/wordml" w:rsidP="602F4BAD" w14:paraId="6ADCE169" wp14:textId="42DCB68A">
      <w:pPr>
        <w:pStyle w:val="4"/>
        <w:rPr>
          <w:noProof w:val="0"/>
          <w:sz w:val="28"/>
          <w:szCs w:val="28"/>
          <w:lang w:val="en-US"/>
        </w:rPr>
      </w:pPr>
      <w:r w:rsidRPr="602F4BAD" w:rsidR="1CAA03C7">
        <w:rPr>
          <w:noProof w:val="0"/>
          <w:sz w:val="28"/>
          <w:szCs w:val="28"/>
          <w:lang w:val="en-US"/>
        </w:rPr>
        <w:t>1. Spring Container</w:t>
      </w:r>
    </w:p>
    <w:p xmlns:wp14="http://schemas.microsoft.com/office/word/2010/wordml" w:rsidP="602F4BAD" w14:paraId="5CCCDCFC" wp14:textId="3B015003">
      <w:pPr>
        <w:spacing w:before="240" w:beforeAutospacing="off" w:after="240" w:afterAutospacing="off"/>
        <w:rPr>
          <w:noProof w:val="0"/>
          <w:sz w:val="24"/>
          <w:szCs w:val="24"/>
          <w:lang w:val="en-US"/>
        </w:rPr>
      </w:pPr>
      <w:r w:rsidRPr="602F4BAD" w:rsidR="06CE0CA6">
        <w:rPr>
          <w:noProof w:val="0"/>
          <w:lang w:val="en-US"/>
        </w:rPr>
        <w:t>I</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 xml:space="preserve">n </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Spring Framework</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 xml:space="preserve">, the </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Spring Container</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 xml:space="preserve"> is the </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core part of the Spring architecture</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 xml:space="preserve"> It </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is responsible for</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w:t>
      </w:r>
    </w:p>
    <w:p xmlns:wp14="http://schemas.microsoft.com/office/word/2010/wordml" w:rsidP="602F4BAD" w14:paraId="4CDC0939" wp14:textId="345BE1E1">
      <w:pPr>
        <w:pStyle w:val="143"/>
        <w:numPr>
          <w:ilvl w:val="0"/>
          <w:numId w:val="30"/>
        </w:numPr>
        <w:spacing w:before="240" w:beforeAutospacing="off" w:after="240" w:afterAutospacing="off"/>
        <w:rPr>
          <w:noProof w:val="0"/>
          <w:sz w:val="24"/>
          <w:szCs w:val="24"/>
          <w:lang w:val="en-US"/>
        </w:rPr>
      </w:pP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Creating objects (beans)</w:t>
      </w:r>
    </w:p>
    <w:p xmlns:wp14="http://schemas.microsoft.com/office/word/2010/wordml" w:rsidP="602F4BAD" w14:paraId="76198E48" wp14:textId="63C77AB2">
      <w:pPr>
        <w:pStyle w:val="143"/>
        <w:numPr>
          <w:ilvl w:val="0"/>
          <w:numId w:val="30"/>
        </w:numPr>
        <w:spacing w:before="240" w:beforeAutospacing="off" w:after="240" w:afterAutospacing="off"/>
        <w:rPr>
          <w:noProof w:val="0"/>
          <w:sz w:val="24"/>
          <w:szCs w:val="24"/>
          <w:lang w:val="en-US"/>
        </w:rPr>
      </w:pPr>
      <w:r w:rsidRPr="0FD9ECFA" w:rsidR="06CE0CA6">
        <w:rPr>
          <w:rFonts w:ascii="Cambria" w:hAnsi="Cambria" w:eastAsia="ＭＳ 明朝" w:cs="" w:asciiTheme="minorAscii" w:hAnsiTheme="minorAscii" w:eastAsiaTheme="minorEastAsia" w:cstheme="minorBidi"/>
          <w:noProof w:val="0"/>
          <w:color w:val="auto"/>
          <w:sz w:val="24"/>
          <w:szCs w:val="24"/>
          <w:lang w:val="en-US" w:eastAsia="en-US" w:bidi="ar-SA"/>
        </w:rPr>
        <w:t>Wiring dependencies (DI)</w:t>
      </w:r>
    </w:p>
    <w:p w:rsidR="49E4B8CB" w:rsidP="0FD9ECFA" w:rsidRDefault="49E4B8CB" w14:paraId="0102B719" w14:textId="535BBA65">
      <w:pPr>
        <w:pStyle w:val="143"/>
        <w:numPr>
          <w:ilvl w:val="0"/>
          <w:numId w:val="30"/>
        </w:numPr>
        <w:spacing w:before="240" w:beforeAutospacing="off" w:after="240" w:afterAutospacing="off"/>
        <w:rPr>
          <w:noProof w:val="0"/>
          <w:sz w:val="24"/>
          <w:szCs w:val="24"/>
          <w:lang w:val="en-US"/>
        </w:rPr>
      </w:pPr>
      <w:r w:rsidRPr="0FD9ECFA" w:rsidR="49E4B8CB">
        <w:rPr>
          <w:rFonts w:ascii="Cambria" w:hAnsi="Cambria" w:eastAsia="ＭＳ 明朝" w:cs="" w:asciiTheme="minorAscii" w:hAnsiTheme="minorAscii" w:eastAsiaTheme="minorEastAsia" w:cstheme="minorBidi"/>
          <w:noProof w:val="0"/>
          <w:color w:val="auto"/>
          <w:sz w:val="24"/>
          <w:szCs w:val="24"/>
          <w:lang w:val="en-US" w:eastAsia="en-US" w:bidi="ar-SA"/>
        </w:rPr>
        <w:t>IOC</w:t>
      </w:r>
    </w:p>
    <w:p xmlns:wp14="http://schemas.microsoft.com/office/word/2010/wordml" w:rsidP="602F4BAD" w14:paraId="170B04A3" wp14:textId="4DA3E599">
      <w:pPr>
        <w:pStyle w:val="143"/>
        <w:numPr>
          <w:ilvl w:val="0"/>
          <w:numId w:val="30"/>
        </w:numPr>
        <w:spacing w:before="240" w:beforeAutospacing="off" w:after="240" w:afterAutospacing="off"/>
        <w:rPr>
          <w:noProof w:val="0"/>
          <w:sz w:val="24"/>
          <w:szCs w:val="24"/>
          <w:lang w:val="en-US"/>
        </w:rPr>
      </w:pP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Configuring beans</w:t>
      </w:r>
    </w:p>
    <w:p xmlns:wp14="http://schemas.microsoft.com/office/word/2010/wordml" w:rsidP="602F4BAD" w14:paraId="68E974D1" wp14:textId="2B7C4353">
      <w:pPr>
        <w:pStyle w:val="143"/>
        <w:numPr>
          <w:ilvl w:val="0"/>
          <w:numId w:val="30"/>
        </w:numPr>
        <w:spacing w:before="240" w:beforeAutospacing="off" w:after="240" w:afterAutospacing="off"/>
        <w:rPr>
          <w:noProof w:val="0"/>
          <w:sz w:val="24"/>
          <w:szCs w:val="24"/>
          <w:lang w:val="en-US"/>
        </w:rPr>
      </w:pP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Managing the complete lifecycle of beans</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 xml:space="preserve"> (from creation → destruction)</w:t>
      </w:r>
    </w:p>
    <w:p xmlns:wp14="http://schemas.microsoft.com/office/word/2010/wordml" w:rsidP="602F4BAD" w14:paraId="613181CB" wp14:textId="4F80C6A9">
      <w:pPr>
        <w:pStyle w:val="3"/>
        <w:spacing w:before="299" w:beforeAutospacing="off" w:after="299" w:afterAutospacing="off"/>
        <w:rPr>
          <w:b w:val="1"/>
          <w:bCs w:val="1"/>
          <w:noProof w:val="0"/>
          <w:sz w:val="28"/>
          <w:szCs w:val="28"/>
          <w:lang w:val="en-US"/>
        </w:rPr>
      </w:pPr>
      <w:r w:rsidRPr="0FD9ECFA" w:rsidR="39742EE2">
        <w:rPr>
          <w:b w:val="1"/>
          <w:bCs w:val="1"/>
          <w:noProof w:val="0"/>
          <w:sz w:val="32"/>
          <w:szCs w:val="32"/>
          <w:lang w:val="en-US"/>
        </w:rPr>
        <w:t>3.</w:t>
      </w:r>
      <w:r w:rsidRPr="0FD9ECFA" w:rsidR="5B7C3E15">
        <w:rPr>
          <w:b w:val="1"/>
          <w:bCs w:val="1"/>
          <w:noProof w:val="0"/>
          <w:sz w:val="32"/>
          <w:szCs w:val="32"/>
          <w:lang w:val="en-US"/>
        </w:rPr>
        <w:t xml:space="preserve"> </w:t>
      </w:r>
      <w:r w:rsidRPr="0FD9ECFA" w:rsidR="06CE0CA6">
        <w:rPr>
          <w:b w:val="1"/>
          <w:bCs w:val="1"/>
          <w:noProof w:val="0"/>
          <w:sz w:val="32"/>
          <w:szCs w:val="32"/>
          <w:lang w:val="en-US"/>
        </w:rPr>
        <w:t>Types of Spring Containers</w:t>
      </w:r>
    </w:p>
    <w:p xmlns:wp14="http://schemas.microsoft.com/office/word/2010/wordml" w:rsidP="602F4BAD" w14:paraId="7B33932A" wp14:textId="04640DCB">
      <w:pPr>
        <w:spacing w:before="240" w:beforeAutospacing="off" w:after="240" w:afterAutospacing="off"/>
      </w:pPr>
      <w:r w:rsidRPr="602F4BAD" w:rsidR="06CE0CA6">
        <w:rPr>
          <w:noProof w:val="0"/>
          <w:lang w:val="en-US"/>
        </w:rPr>
        <w:t>Spring provides two main container types:</w:t>
      </w:r>
    </w:p>
    <w:p xmlns:wp14="http://schemas.microsoft.com/office/word/2010/wordml" w:rsidP="602F4BAD" w14:paraId="3DF4125F" wp14:textId="4FAD20D8">
      <w:pPr>
        <w:pStyle w:val="1"/>
        <w:suppressLineNumbers w:val="0"/>
        <w:bidi w:val="0"/>
        <w:spacing w:before="240" w:beforeAutospacing="off" w:after="240" w:afterAutospacing="off" w:line="276" w:lineRule="auto"/>
        <w:ind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2DD6D0AB">
        <w:rPr>
          <w:rFonts w:ascii="Calibri" w:hAnsi="Calibri" w:eastAsia="ＭＳ ゴシック" w:cs="" w:asciiTheme="majorAscii" w:hAnsiTheme="majorAscii" w:eastAsiaTheme="majorEastAsia" w:cstheme="majorBidi"/>
          <w:b w:val="1"/>
          <w:bCs w:val="1"/>
          <w:noProof w:val="0"/>
          <w:color w:val="4F80BD"/>
          <w:sz w:val="28"/>
          <w:szCs w:val="28"/>
          <w:lang w:val="en-US" w:eastAsia="en-US" w:bidi="ar-SA"/>
        </w:rPr>
        <w:t>BeanFactory</w:t>
      </w:r>
      <w:r w:rsidRPr="0FD9ECFA" w:rsidR="2DD6D0AB">
        <w:rPr>
          <w:rFonts w:ascii="Calibri" w:hAnsi="Calibri" w:eastAsia="ＭＳ ゴシック" w:cs="" w:asciiTheme="majorAscii" w:hAnsiTheme="majorAscii" w:eastAsiaTheme="majorEastAsia" w:cstheme="majorBidi"/>
          <w:b w:val="1"/>
          <w:bCs w:val="1"/>
          <w:noProof w:val="0"/>
          <w:color w:val="4F80BD"/>
          <w:sz w:val="28"/>
          <w:szCs w:val="28"/>
          <w:lang w:val="en-US" w:eastAsia="en-US" w:bidi="ar-SA"/>
        </w:rPr>
        <w:t>:</w:t>
      </w:r>
      <w:r w:rsidRPr="0FD9ECFA" w:rsidR="2DD6D0AB">
        <w:rPr>
          <w:rFonts w:ascii="Calibri" w:hAnsi="Calibri" w:eastAsia="ＭＳ ゴシック" w:cs="" w:asciiTheme="majorAscii" w:hAnsiTheme="majorAscii" w:eastAsiaTheme="majorEastAsia" w:cstheme="majorBidi"/>
          <w:b w:val="1"/>
          <w:bCs w:val="1"/>
          <w:noProof w:val="0"/>
          <w:color w:val="4F80BD"/>
          <w:sz w:val="28"/>
          <w:szCs w:val="28"/>
          <w:lang w:val="en-US" w:eastAsia="en-US" w:bidi="ar-SA"/>
        </w:rPr>
        <w:t xml:space="preserve"> </w:t>
      </w:r>
      <w:r w:rsidRPr="0FD9ECFA" w:rsidR="2DD6D0AB">
        <w:rPr>
          <w:rFonts w:ascii="Cambria" w:hAnsi="Cambria" w:eastAsia="ＭＳ 明朝" w:cs="" w:asciiTheme="minorAscii" w:hAnsiTheme="minorAscii" w:eastAsiaTheme="minorEastAsia" w:cstheme="minorBidi"/>
          <w:noProof w:val="0"/>
          <w:color w:val="auto"/>
          <w:sz w:val="24"/>
          <w:szCs w:val="24"/>
          <w:lang w:val="en-US" w:eastAsia="en-US" w:bidi="ar-SA"/>
        </w:rPr>
        <w:t>BeanFactory</w:t>
      </w:r>
      <w:r w:rsidRPr="0FD9ECFA" w:rsidR="2DD6D0AB">
        <w:rPr>
          <w:rFonts w:ascii="Cambria" w:hAnsi="Cambria" w:eastAsia="ＭＳ 明朝" w:cs="" w:asciiTheme="minorAscii" w:hAnsiTheme="minorAscii" w:eastAsiaTheme="minorEastAsia" w:cstheme="minorBidi"/>
          <w:noProof w:val="0"/>
          <w:color w:val="auto"/>
          <w:sz w:val="24"/>
          <w:szCs w:val="24"/>
          <w:lang w:val="en-US" w:eastAsia="en-US" w:bidi="ar-SA"/>
        </w:rPr>
        <w:t xml:space="preserve"> is like a factory class that </w:t>
      </w:r>
      <w:r w:rsidRPr="0FD9ECFA" w:rsidR="2DD6D0AB">
        <w:rPr>
          <w:rFonts w:ascii="Cambria" w:hAnsi="Cambria" w:eastAsia="ＭＳ 明朝" w:cs="" w:asciiTheme="minorAscii" w:hAnsiTheme="minorAscii" w:eastAsiaTheme="minorEastAsia" w:cstheme="minorBidi"/>
          <w:noProof w:val="0"/>
          <w:color w:val="auto"/>
          <w:sz w:val="24"/>
          <w:szCs w:val="24"/>
          <w:lang w:val="en-US" w:eastAsia="en-US" w:bidi="ar-SA"/>
        </w:rPr>
        <w:t>contains</w:t>
      </w:r>
      <w:r w:rsidRPr="0FD9ECFA" w:rsidR="2DD6D0AB">
        <w:rPr>
          <w:rFonts w:ascii="Cambria" w:hAnsi="Cambria" w:eastAsia="ＭＳ 明朝" w:cs="" w:asciiTheme="minorAscii" w:hAnsiTheme="minorAscii" w:eastAsiaTheme="minorEastAsia" w:cstheme="minorBidi"/>
          <w:noProof w:val="0"/>
          <w:color w:val="auto"/>
          <w:sz w:val="24"/>
          <w:szCs w:val="24"/>
          <w:lang w:val="en-US" w:eastAsia="en-US" w:bidi="ar-SA"/>
        </w:rPr>
        <w:t xml:space="preserve"> a collection of beans. It instantiates the bean whenever asked for by clients.</w:t>
      </w:r>
    </w:p>
    <w:p xmlns:wp14="http://schemas.microsoft.com/office/word/2010/wordml" w:rsidP="602F4BAD" w14:paraId="067FB868" wp14:textId="54C8307F">
      <w:pPr>
        <w:pStyle w:val="143"/>
        <w:numPr>
          <w:ilvl w:val="0"/>
          <w:numId w:val="30"/>
        </w:numPr>
        <w:suppressLineNumbers w:val="0"/>
        <w:bidi w:val="0"/>
        <w:spacing w:before="240" w:beforeAutospacing="off" w:after="240" w:afterAutospacing="off" w:line="276" w:lineRule="auto"/>
        <w:ind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2DC9CB91">
        <w:rPr>
          <w:rFonts w:ascii="Cambria" w:hAnsi="Cambria" w:eastAsia="ＭＳ 明朝" w:cs="" w:asciiTheme="minorAscii" w:hAnsiTheme="minorAscii" w:eastAsiaTheme="minorEastAsia" w:cstheme="minorBidi"/>
          <w:noProof w:val="0"/>
          <w:color w:val="auto"/>
          <w:sz w:val="24"/>
          <w:szCs w:val="24"/>
          <w:lang w:val="en-US" w:eastAsia="en-US" w:bidi="ar-SA"/>
        </w:rPr>
        <w:t xml:space="preserve">a. It is an interface defined in </w:t>
      </w:r>
      <w:r w:rsidRPr="602F4BAD" w:rsidR="2DC9CB91">
        <w:rPr>
          <w:rFonts w:ascii="Cambria" w:hAnsi="Cambria" w:eastAsia="ＭＳ 明朝" w:cs="" w:asciiTheme="minorAscii" w:hAnsiTheme="minorAscii" w:eastAsiaTheme="minorEastAsia" w:cstheme="minorBidi"/>
          <w:noProof w:val="0"/>
          <w:color w:val="auto"/>
          <w:sz w:val="24"/>
          <w:szCs w:val="24"/>
          <w:lang w:val="en-US" w:eastAsia="en-US" w:bidi="ar-SA"/>
        </w:rPr>
        <w:t>org.springframework.beans.factory.</w:t>
      </w:r>
      <w:r w:rsidRPr="602F4BAD" w:rsidR="2DC9CB91">
        <w:rPr>
          <w:rFonts w:ascii="Cambria" w:hAnsi="Cambria" w:eastAsia="ＭＳ 明朝" w:cs="" w:asciiTheme="minorAscii" w:hAnsiTheme="minorAscii" w:eastAsiaTheme="minorEastAsia" w:cstheme="minorBidi"/>
          <w:noProof w:val="0"/>
          <w:color w:val="auto"/>
          <w:sz w:val="24"/>
          <w:szCs w:val="24"/>
          <w:lang w:val="en-US" w:eastAsia="en-US" w:bidi="ar-SA"/>
        </w:rPr>
        <w:t>BeanFactory</w:t>
      </w:r>
    </w:p>
    <w:p xmlns:wp14="http://schemas.microsoft.com/office/word/2010/wordml" w:rsidP="0FD9ECFA" w14:paraId="5FD5D5A8" wp14:textId="64D98AB2">
      <w:pPr>
        <w:pStyle w:val="143"/>
        <w:numPr>
          <w:ilvl w:val="0"/>
          <w:numId w:val="30"/>
        </w:numPr>
        <w:suppressLineNumbers w:val="0"/>
        <w:spacing w:before="240" w:beforeAutospacing="off" w:after="240" w:afterAutospacing="off" w:line="276" w:lineRule="auto"/>
        <w:ind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2DC9CB91">
        <w:rPr>
          <w:rFonts w:ascii="Cambria" w:hAnsi="Cambria" w:eastAsia="ＭＳ 明朝" w:cs="" w:asciiTheme="minorAscii" w:hAnsiTheme="minorAscii" w:eastAsiaTheme="minorEastAsia" w:cstheme="minorBidi"/>
          <w:noProof w:val="0"/>
          <w:color w:val="auto"/>
          <w:sz w:val="24"/>
          <w:szCs w:val="24"/>
          <w:lang w:val="en-US" w:eastAsia="en-US" w:bidi="ar-SA"/>
        </w:rPr>
        <w:t xml:space="preserve">b. It uses Lazy </w:t>
      </w:r>
      <w:r w:rsidRPr="0FD9ECFA" w:rsidR="064A69DC">
        <w:rPr>
          <w:rFonts w:ascii="Cambria" w:hAnsi="Cambria" w:eastAsia="ＭＳ 明朝" w:cs="" w:asciiTheme="minorAscii" w:hAnsiTheme="minorAscii" w:eastAsiaTheme="minorEastAsia" w:cstheme="minorBidi"/>
          <w:noProof w:val="0"/>
          <w:color w:val="auto"/>
          <w:sz w:val="24"/>
          <w:szCs w:val="24"/>
          <w:lang w:val="en-US" w:eastAsia="en-US" w:bidi="ar-SA"/>
        </w:rPr>
        <w:t>initialization (</w:t>
      </w:r>
      <w:r w:rsidRPr="0FD9ECFA" w:rsidR="064A69DC">
        <w:rPr>
          <w:noProof w:val="0"/>
          <w:lang w:val="en-US"/>
        </w:rPr>
        <w:t xml:space="preserve">a bean is created only when first </w:t>
      </w:r>
      <w:r w:rsidRPr="0FD9ECFA" w:rsidR="064A69DC">
        <w:rPr>
          <w:noProof w:val="0"/>
          <w:lang w:val="en-US"/>
        </w:rPr>
        <w:t>requested</w:t>
      </w:r>
      <w:r w:rsidRPr="0FD9ECFA" w:rsidR="064A69DC">
        <w:rPr>
          <w:noProof w:val="0"/>
          <w:lang w:val="en-US"/>
        </w:rPr>
        <w:t xml:space="preserve"> (</w:t>
      </w:r>
      <w:r w:rsidRPr="0FD9ECFA" w:rsidR="064A69DC">
        <w:rPr>
          <w:rFonts w:ascii="Consolas" w:hAnsi="Consolas" w:eastAsia="Consolas" w:cs="Consolas"/>
          <w:noProof w:val="0"/>
          <w:lang w:val="en-US"/>
        </w:rPr>
        <w:t>getBean</w:t>
      </w:r>
      <w:r w:rsidRPr="0FD9ECFA" w:rsidR="064A69DC">
        <w:rPr>
          <w:noProof w:val="0"/>
          <w:lang w:val="en-US"/>
        </w:rPr>
        <w:t>).)</w:t>
      </w:r>
    </w:p>
    <w:p w:rsidR="189613B0" w:rsidP="0FD9ECFA" w:rsidRDefault="189613B0" w14:paraId="40E3BEF6" w14:textId="5DEC06E1">
      <w:pPr>
        <w:pStyle w:val="143"/>
        <w:numPr>
          <w:ilvl w:val="0"/>
          <w:numId w:val="30"/>
        </w:numPr>
        <w:suppressLineNumbers w:val="0"/>
        <w:bidi w:val="0"/>
        <w:spacing w:before="240" w:beforeAutospacing="off" w:after="240" w:afterAutospacing="off" w:line="276" w:lineRule="auto"/>
        <w:ind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89613B0">
        <w:rPr>
          <w:rFonts w:ascii="Cambria" w:hAnsi="Cambria" w:eastAsia="ＭＳ 明朝" w:cs="" w:asciiTheme="minorAscii" w:hAnsiTheme="minorAscii" w:eastAsiaTheme="minorEastAsia" w:cstheme="minorBidi"/>
          <w:noProof w:val="0"/>
          <w:color w:val="auto"/>
          <w:sz w:val="24"/>
          <w:szCs w:val="24"/>
          <w:lang w:val="en-US" w:eastAsia="en-US" w:bidi="ar-SA"/>
        </w:rPr>
        <w:t xml:space="preserve">It </w:t>
      </w:r>
      <w:r w:rsidRPr="0FD9ECFA" w:rsidR="189613B0">
        <w:rPr>
          <w:rFonts w:ascii="Cambria" w:hAnsi="Cambria" w:eastAsia="ＭＳ 明朝" w:cs="" w:asciiTheme="minorAscii" w:hAnsiTheme="minorAscii" w:eastAsiaTheme="minorEastAsia" w:cstheme="minorBidi"/>
          <w:noProof w:val="0"/>
          <w:color w:val="auto"/>
          <w:sz w:val="24"/>
          <w:szCs w:val="24"/>
          <w:lang w:val="en-US" w:eastAsia="en-US" w:bidi="ar-SA"/>
        </w:rPr>
        <w:t>doesn’t</w:t>
      </w:r>
      <w:r w:rsidRPr="0FD9ECFA" w:rsidR="189613B0">
        <w:rPr>
          <w:rFonts w:ascii="Cambria" w:hAnsi="Cambria" w:eastAsia="ＭＳ 明朝" w:cs="" w:asciiTheme="minorAscii" w:hAnsiTheme="minorAscii" w:eastAsiaTheme="minorEastAsia" w:cstheme="minorBidi"/>
          <w:noProof w:val="0"/>
          <w:color w:val="auto"/>
          <w:sz w:val="24"/>
          <w:szCs w:val="24"/>
          <w:lang w:val="en-US" w:eastAsia="en-US" w:bidi="ar-SA"/>
        </w:rPr>
        <w:t xml:space="preserve"> support annotation-based dependency  </w:t>
      </w:r>
      <w:r w:rsidRPr="0FD9ECFA" w:rsidR="189613B0">
        <w:rPr>
          <w:rFonts w:ascii="Verdana" w:hAnsi="Verdana" w:eastAsia="Verdana" w:cs="Verdana"/>
          <w:noProof w:val="0"/>
          <w:color w:val="333333"/>
          <w:sz w:val="18"/>
          <w:szCs w:val="18"/>
          <w:lang w:val="en-US"/>
        </w:rPr>
        <w:t xml:space="preserve"> </w:t>
      </w:r>
    </w:p>
    <w:p w:rsidR="0FD9ECFA" w:rsidP="0FD9ECFA" w:rsidRDefault="0FD9ECFA" w14:paraId="7C21D841" w14:textId="30D9A6AB">
      <w:pPr>
        <w:pStyle w:val="143"/>
        <w:suppressLineNumbers w:val="0"/>
        <w:bidi w:val="0"/>
        <w:spacing w:before="240" w:beforeAutospacing="off" w:after="240" w:afterAutospacing="off" w:line="276" w:lineRule="auto"/>
        <w:ind w:left="72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w:rsidR="0867B881" w:rsidP="0FD9ECFA" w:rsidRDefault="0867B881" w14:paraId="45A3A92C" w14:textId="7420B5BD">
      <w:pPr>
        <w:pStyle w:val="143"/>
        <w:suppressLineNumbers w:val="0"/>
        <w:bidi w:val="0"/>
        <w:spacing w:before="240" w:beforeAutospacing="off" w:after="240" w:afterAutospacing="off" w:line="276" w:lineRule="auto"/>
        <w:ind w:left="720" w:right="0"/>
        <w:jc w:val="left"/>
        <w:rPr>
          <w:rFonts w:ascii="Cambria" w:hAnsi="Cambria" w:eastAsia="ＭＳ 明朝" w:cs="" w:asciiTheme="minorAscii" w:hAnsiTheme="minorAscii" w:eastAsiaTheme="minorEastAsia" w:cstheme="minorBidi"/>
          <w:b w:val="1"/>
          <w:bCs w:val="1"/>
          <w:noProof w:val="0"/>
          <w:color w:val="auto"/>
          <w:sz w:val="24"/>
          <w:szCs w:val="24"/>
          <w:lang w:val="en-US" w:eastAsia="en-US" w:bidi="ar-SA"/>
        </w:rPr>
      </w:pPr>
      <w:r w:rsidRPr="0FD9ECFA" w:rsidR="0867B881">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Implementation and Reading Bean-:</w:t>
      </w:r>
    </w:p>
    <w:p w:rsidR="159157ED" w:rsidP="0FD9ECFA" w:rsidRDefault="159157ED" w14:paraId="4C70EC73" w14:textId="70CA39BF">
      <w:pPr>
        <w:pStyle w:val="143"/>
        <w:suppressLineNumbers w:val="0"/>
        <w:bidi w:val="0"/>
        <w:spacing w:before="240" w:beforeAutospacing="off" w:after="240" w:afterAutospacing="off" w:line="276" w:lineRule="auto"/>
        <w:ind w:left="72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 xml:space="preserve">Resource res = new </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ClassPathResource</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("beans.xml");</w:t>
      </w:r>
    </w:p>
    <w:p w:rsidR="159157ED" w:rsidP="0FD9ECFA" w:rsidRDefault="159157ED" w14:paraId="2797E012" w14:textId="5BF1DE47">
      <w:pPr>
        <w:pStyle w:val="143"/>
        <w:bidi w:val="0"/>
        <w:spacing w:before="240" w:beforeAutospacing="off" w:after="240" w:afterAutospacing="off" w:line="276" w:lineRule="auto"/>
        <w:ind w:left="72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DefaultListableBeanFactory</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 xml:space="preserve"> factory = new </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DefaultListableBeanFactory</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w:t>
      </w:r>
    </w:p>
    <w:p w:rsidR="159157ED" w:rsidP="0FD9ECFA" w:rsidRDefault="159157ED" w14:paraId="008BE466" w14:textId="050E9C09">
      <w:pPr>
        <w:pStyle w:val="143"/>
        <w:bidi w:val="0"/>
        <w:spacing w:before="240" w:beforeAutospacing="off" w:after="240" w:afterAutospacing="off" w:line="276" w:lineRule="auto"/>
        <w:ind w:left="72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XmlBeanDefinitionReader</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 xml:space="preserve"> reader = new </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XmlBeanDefinitionReader</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(factory);</w:t>
      </w:r>
    </w:p>
    <w:p w:rsidR="159157ED" w:rsidP="0FD9ECFA" w:rsidRDefault="159157ED" w14:paraId="50F715B6" w14:textId="74C26AD1">
      <w:pPr>
        <w:pStyle w:val="143"/>
        <w:bidi w:val="0"/>
        <w:spacing w:before="240" w:beforeAutospacing="off" w:after="240" w:afterAutospacing="off" w:line="276" w:lineRule="auto"/>
        <w:ind w:left="72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reader.loadBeanDefinitions</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(res);</w:t>
      </w:r>
    </w:p>
    <w:p w:rsidR="159157ED" w:rsidP="0FD9ECFA" w:rsidRDefault="159157ED" w14:paraId="33487F26" w14:textId="03AEEE37">
      <w:pPr>
        <w:pStyle w:val="143"/>
        <w:bidi w:val="0"/>
        <w:spacing w:before="240" w:beforeAutospacing="off" w:after="240" w:afterAutospacing="off" w:line="276" w:lineRule="auto"/>
        <w:ind w:left="72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p>
    <w:p w:rsidR="159157ED" w:rsidP="0FD9ECFA" w:rsidRDefault="159157ED" w14:paraId="4306CC45" w14:textId="7EF6EA94">
      <w:pPr>
        <w:pStyle w:val="143"/>
        <w:bidi w:val="0"/>
        <w:spacing w:before="240" w:beforeAutospacing="off" w:after="240" w:afterAutospacing="off" w:line="276" w:lineRule="auto"/>
        <w:ind w:left="72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MyService</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 xml:space="preserve"> svc = </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factory.getBean</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myService</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MyService.class</w:t>
      </w:r>
      <w:r w:rsidRPr="0FD9ECFA" w:rsidR="159157ED">
        <w:rPr>
          <w:rFonts w:ascii="Cambria" w:hAnsi="Cambria" w:eastAsia="ＭＳ 明朝" w:cs="" w:asciiTheme="minorAscii" w:hAnsiTheme="minorAscii" w:eastAsiaTheme="minorEastAsia" w:cstheme="minorBidi"/>
          <w:noProof w:val="0"/>
          <w:color w:val="auto"/>
          <w:sz w:val="24"/>
          <w:szCs w:val="24"/>
          <w:lang w:val="en-US" w:eastAsia="en-US" w:bidi="ar-SA"/>
        </w:rPr>
        <w:t>);</w:t>
      </w:r>
    </w:p>
    <w:p w:rsidR="0FD9ECFA" w:rsidP="0FD9ECFA" w:rsidRDefault="0FD9ECFA" w14:paraId="6EA97019" w14:textId="700B48CC">
      <w:pPr>
        <w:pStyle w:val="143"/>
        <w:suppressLineNumbers w:val="0"/>
        <w:bidi w:val="0"/>
        <w:spacing w:before="240" w:beforeAutospacing="off" w:after="240" w:afterAutospacing="off" w:line="276" w:lineRule="auto"/>
        <w:ind w:left="720" w:right="0"/>
        <w:jc w:val="left"/>
        <w:rPr>
          <w:rFonts w:ascii="Verdana" w:hAnsi="Verdana" w:eastAsia="Verdana" w:cs="Verdana" w:asciiTheme="minorAscii" w:hAnsiTheme="minorAscii" w:eastAsiaTheme="minorEastAsia" w:cstheme="minorBidi"/>
          <w:noProof w:val="0"/>
          <w:color w:val="333333"/>
          <w:sz w:val="18"/>
          <w:szCs w:val="18"/>
          <w:lang w:val="en-US" w:eastAsia="en-US" w:bidi="ar-SA"/>
        </w:rPr>
      </w:pPr>
    </w:p>
    <w:p w:rsidR="0FD9ECFA" w:rsidP="0FD9ECFA" w:rsidRDefault="0FD9ECFA" w14:paraId="5BB4BCA1" w14:textId="3B56EC4B">
      <w:pPr>
        <w:pStyle w:val="143"/>
        <w:suppressLineNumbers w:val="0"/>
        <w:bidi w:val="0"/>
        <w:spacing w:before="240" w:beforeAutospacing="off" w:after="240" w:afterAutospacing="off" w:line="276" w:lineRule="auto"/>
        <w:ind w:left="72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xmlns:wp14="http://schemas.microsoft.com/office/word/2010/wordml" w:rsidP="602F4BAD" w14:paraId="50C04F65" wp14:textId="4B9C487B">
      <w:pPr>
        <w:rPr>
          <w:b w:val="1"/>
          <w:bCs w:val="1"/>
          <w:noProof w:val="0"/>
          <w:lang w:val="en-US"/>
        </w:rPr>
      </w:pPr>
    </w:p>
    <w:p xmlns:wp14="http://schemas.microsoft.com/office/word/2010/wordml" w:rsidP="0FD9ECFA" w14:paraId="4E1340E5" wp14:textId="272E0D10">
      <w:pPr>
        <w:pStyle w:val="4"/>
        <w:spacing w:before="281" w:beforeAutospacing="off" w:after="281" w:afterAutospacing="off"/>
        <w:rPr>
          <w:rFonts w:ascii="Calibri" w:hAnsi="Calibri" w:eastAsia="ＭＳ ゴシック" w:cs="" w:asciiTheme="majorAscii" w:hAnsiTheme="majorAscii" w:eastAsiaTheme="majorEastAsia" w:cstheme="majorBidi"/>
          <w:b w:val="1"/>
          <w:bCs w:val="1"/>
          <w:noProof w:val="0"/>
          <w:color w:val="4F80BD" w:themeColor="accent1" w:themeTint="FF" w:themeShade="FF"/>
          <w:sz w:val="28"/>
          <w:szCs w:val="28"/>
          <w:lang w:val="en-US" w:eastAsia="en-US" w:bidi="ar-SA"/>
        </w:rPr>
      </w:pPr>
      <w:r w:rsidRPr="0FD9ECFA" w:rsidR="06CE0CA6">
        <w:rPr>
          <w:rFonts w:ascii="Calibri" w:hAnsi="Calibri" w:eastAsia="ＭＳ ゴシック" w:cs="" w:asciiTheme="majorAscii" w:hAnsiTheme="majorAscii" w:eastAsiaTheme="majorEastAsia" w:cstheme="majorBidi"/>
          <w:b w:val="1"/>
          <w:bCs w:val="1"/>
          <w:noProof w:val="0"/>
          <w:color w:val="4F80BD"/>
          <w:sz w:val="28"/>
          <w:szCs w:val="28"/>
          <w:lang w:val="en-US" w:eastAsia="en-US" w:bidi="ar-SA"/>
        </w:rPr>
        <w:t xml:space="preserve">2. </w:t>
      </w:r>
      <w:r w:rsidRPr="0FD9ECFA" w:rsidR="06CE0CA6">
        <w:rPr>
          <w:rFonts w:ascii="Calibri" w:hAnsi="Calibri" w:eastAsia="ＭＳ ゴシック" w:cs="" w:asciiTheme="majorAscii" w:hAnsiTheme="majorAscii" w:eastAsiaTheme="majorEastAsia" w:cstheme="majorBidi"/>
          <w:b w:val="1"/>
          <w:bCs w:val="1"/>
          <w:noProof w:val="0"/>
          <w:color w:val="4F80BD"/>
          <w:sz w:val="28"/>
          <w:szCs w:val="28"/>
          <w:lang w:val="en-US" w:eastAsia="en-US" w:bidi="ar-SA"/>
        </w:rPr>
        <w:t>ApplicationContext</w:t>
      </w:r>
      <w:r w:rsidRPr="0FD9ECFA" w:rsidR="06CE0CA6">
        <w:rPr>
          <w:rFonts w:ascii="Calibri" w:hAnsi="Calibri" w:eastAsia="ＭＳ ゴシック" w:cs="" w:asciiTheme="majorAscii" w:hAnsiTheme="majorAscii" w:eastAsiaTheme="majorEastAsia" w:cstheme="majorBidi"/>
          <w:b w:val="1"/>
          <w:bCs w:val="1"/>
          <w:noProof w:val="0"/>
          <w:color w:val="4F80BD"/>
          <w:sz w:val="28"/>
          <w:szCs w:val="28"/>
          <w:lang w:val="en-US" w:eastAsia="en-US" w:bidi="ar-SA"/>
        </w:rPr>
        <w:t xml:space="preserve"> (Most Common)</w:t>
      </w:r>
    </w:p>
    <w:p xmlns:wp14="http://schemas.microsoft.com/office/word/2010/wordml" w:rsidP="602F4BAD" w14:paraId="7F5FDABA" wp14:textId="35BB1453">
      <w:pPr>
        <w:pStyle w:val="143"/>
        <w:numPr>
          <w:ilvl w:val="0"/>
          <w:numId w:val="31"/>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5FFF498">
        <w:rPr>
          <w:rFonts w:ascii="Cambria" w:hAnsi="Cambria" w:eastAsia="ＭＳ 明朝" w:cs="" w:asciiTheme="minorAscii" w:hAnsiTheme="minorAscii" w:eastAsiaTheme="minorEastAsia" w:cstheme="minorBidi"/>
          <w:noProof w:val="0"/>
          <w:color w:val="auto"/>
          <w:sz w:val="24"/>
          <w:szCs w:val="24"/>
          <w:lang w:val="en-US" w:eastAsia="en-US" w:bidi="ar-SA"/>
        </w:rPr>
        <w:t>More advanced containers are built</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 xml:space="preserve"> on </w:t>
      </w:r>
      <w:r w:rsidRPr="602F4BAD" w:rsidR="121BEFD3">
        <w:rPr>
          <w:rFonts w:ascii="Cambria" w:hAnsi="Cambria" w:eastAsia="ＭＳ 明朝" w:cs="" w:asciiTheme="minorAscii" w:hAnsiTheme="minorAscii" w:eastAsiaTheme="minorEastAsia" w:cstheme="minorBidi"/>
          <w:noProof w:val="0"/>
          <w:color w:val="auto"/>
          <w:sz w:val="24"/>
          <w:szCs w:val="24"/>
          <w:lang w:val="en-US" w:eastAsia="en-US" w:bidi="ar-SA"/>
        </w:rPr>
        <w:t>Bean Factory</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w:t>
      </w:r>
    </w:p>
    <w:p xmlns:wp14="http://schemas.microsoft.com/office/word/2010/wordml" w:rsidP="602F4BAD" w14:paraId="5CD8C808" wp14:textId="7185243A">
      <w:pPr>
        <w:pStyle w:val="143"/>
        <w:numPr>
          <w:ilvl w:val="0"/>
          <w:numId w:val="31"/>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 xml:space="preserve">Loads beans </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eagerly</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 xml:space="preserve"> by default (at startup).</w:t>
      </w:r>
    </w:p>
    <w:p xmlns:wp14="http://schemas.microsoft.com/office/word/2010/wordml" w:rsidP="602F4BAD" w14:paraId="2A994B35" wp14:textId="693EAE37">
      <w:pPr>
        <w:pStyle w:val="143"/>
        <w:numPr>
          <w:ilvl w:val="0"/>
          <w:numId w:val="31"/>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Provides enterprise-level features:</w:t>
      </w:r>
    </w:p>
    <w:p xmlns:wp14="http://schemas.microsoft.com/office/word/2010/wordml" w:rsidP="602F4BAD" w14:paraId="43056EAC" wp14:textId="339ECE96">
      <w:pPr>
        <w:pStyle w:val="143"/>
        <w:numPr>
          <w:ilvl w:val="1"/>
          <w:numId w:val="31"/>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06CE0CA6">
        <w:rPr>
          <w:rFonts w:ascii="Cambria" w:hAnsi="Cambria" w:eastAsia="ＭＳ 明朝" w:cs="" w:asciiTheme="minorAscii" w:hAnsiTheme="minorAscii" w:eastAsiaTheme="minorEastAsia" w:cstheme="minorBidi"/>
          <w:noProof w:val="0"/>
          <w:color w:val="auto"/>
          <w:sz w:val="24"/>
          <w:szCs w:val="24"/>
          <w:lang w:val="en-US" w:eastAsia="en-US" w:bidi="ar-SA"/>
        </w:rPr>
        <w:t>Event propagation</w:t>
      </w:r>
    </w:p>
    <w:p w:rsidR="376E4606" w:rsidP="0FD9ECFA" w:rsidRDefault="376E4606" w14:paraId="767BE8DF" w14:textId="7F027F99">
      <w:pPr>
        <w:pStyle w:val="143"/>
        <w:numPr>
          <w:ilvl w:val="1"/>
          <w:numId w:val="31"/>
        </w:numPr>
        <w:spacing w:before="240" w:beforeAutospacing="off" w:after="240" w:afterAutospacing="off"/>
        <w:rPr>
          <w:noProof w:val="0"/>
          <w:lang w:val="en-US"/>
        </w:rPr>
      </w:pPr>
      <w:r w:rsidRPr="0FD9ECFA" w:rsidR="376E4606">
        <w:rPr>
          <w:noProof w:val="0"/>
          <w:lang w:val="en-US"/>
        </w:rPr>
        <w:t>Eager singleton initialization by default</w:t>
      </w:r>
    </w:p>
    <w:p w:rsidR="7F1F22C2" w:rsidP="0FD9ECFA" w:rsidRDefault="7F1F22C2" w14:paraId="6C6451B5" w14:textId="5601C12A">
      <w:pPr>
        <w:pStyle w:val="143"/>
        <w:numPr>
          <w:ilvl w:val="1"/>
          <w:numId w:val="31"/>
        </w:numPr>
        <w:spacing w:before="240" w:beforeAutospacing="off" w:after="240" w:afterAutospacing="off"/>
        <w:rPr>
          <w:noProof w:val="0"/>
          <w:lang w:val="en-US"/>
        </w:rPr>
      </w:pPr>
      <w:r w:rsidRPr="0FD9ECFA" w:rsidR="7F1F22C2">
        <w:rPr>
          <w:noProof w:val="0"/>
          <w:lang w:val="en-US"/>
        </w:rPr>
        <w:t>Internationalization (</w:t>
      </w:r>
      <w:r w:rsidRPr="0FD9ECFA" w:rsidR="7F1F22C2">
        <w:rPr>
          <w:noProof w:val="0"/>
          <w:lang w:val="en-US"/>
        </w:rPr>
        <w:t xml:space="preserve">easily adapted to different </w:t>
      </w:r>
      <w:r w:rsidRPr="0FD9ECFA" w:rsidR="7F1F22C2">
        <w:rPr>
          <w:b w:val="1"/>
          <w:bCs w:val="1"/>
          <w:noProof w:val="0"/>
          <w:lang w:val="en-US"/>
        </w:rPr>
        <w:t>languages</w:t>
      </w:r>
      <w:r w:rsidRPr="0FD9ECFA" w:rsidR="7F1F22C2">
        <w:rPr>
          <w:noProof w:val="0"/>
          <w:lang w:val="en-US"/>
        </w:rPr>
        <w:t xml:space="preserve"> and </w:t>
      </w:r>
      <w:r w:rsidRPr="0FD9ECFA" w:rsidR="7F1F22C2">
        <w:rPr>
          <w:b w:val="1"/>
          <w:bCs w:val="1"/>
          <w:noProof w:val="0"/>
          <w:lang w:val="en-US"/>
        </w:rPr>
        <w:t>regions (locales)</w:t>
      </w:r>
      <w:r w:rsidRPr="0FD9ECFA" w:rsidR="7F1F22C2">
        <w:rPr>
          <w:noProof w:val="0"/>
          <w:lang w:val="en-US"/>
        </w:rPr>
        <w:t xml:space="preserve"> without changing the code)</w:t>
      </w:r>
    </w:p>
    <w:p xmlns:wp14="http://schemas.microsoft.com/office/word/2010/wordml" w:rsidP="602F4BAD" w14:paraId="3DFCEE0E" wp14:textId="51478DF9">
      <w:pPr>
        <w:pStyle w:val="143"/>
        <w:numPr>
          <w:ilvl w:val="1"/>
          <w:numId w:val="31"/>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Bean auto-wiring</w:t>
      </w:r>
    </w:p>
    <w:p xmlns:wp14="http://schemas.microsoft.com/office/word/2010/wordml" w:rsidP="602F4BAD" w14:paraId="5D36E75E" wp14:textId="7E69905C">
      <w:pPr>
        <w:pStyle w:val="143"/>
        <w:numPr>
          <w:ilvl w:val="1"/>
          <w:numId w:val="31"/>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Integration with AOP</w:t>
      </w:r>
    </w:p>
    <w:p xmlns:wp14="http://schemas.microsoft.com/office/word/2010/wordml" w:rsidP="602F4BAD" w14:paraId="31759A2D" wp14:textId="20140A8D">
      <w:pPr>
        <w:pStyle w:val="143"/>
        <w:numPr>
          <w:ilvl w:val="1"/>
          <w:numId w:val="31"/>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798436C4">
        <w:rPr>
          <w:rFonts w:ascii="Cambria" w:hAnsi="Cambria" w:eastAsia="ＭＳ 明朝" w:cs="" w:asciiTheme="minorAscii" w:hAnsiTheme="minorAscii" w:eastAsiaTheme="minorEastAsia" w:cstheme="minorBidi"/>
          <w:noProof w:val="0"/>
          <w:color w:val="auto"/>
          <w:sz w:val="24"/>
          <w:szCs w:val="24"/>
          <w:lang w:val="en-US" w:eastAsia="en-US" w:bidi="ar-SA"/>
        </w:rPr>
        <w:t xml:space="preserve">It supports </w:t>
      </w:r>
      <w:r w:rsidRPr="602F4BAD" w:rsidR="3ECF5153">
        <w:rPr>
          <w:rFonts w:ascii="Cambria" w:hAnsi="Cambria" w:eastAsia="ＭＳ 明朝" w:cs="" w:asciiTheme="minorAscii" w:hAnsiTheme="minorAscii" w:eastAsiaTheme="minorEastAsia" w:cstheme="minorBidi"/>
          <w:noProof w:val="0"/>
          <w:color w:val="auto"/>
          <w:sz w:val="24"/>
          <w:szCs w:val="24"/>
          <w:lang w:val="en-US" w:eastAsia="en-US" w:bidi="ar-SA"/>
        </w:rPr>
        <w:t>annotation-based</w:t>
      </w:r>
      <w:r w:rsidRPr="602F4BAD" w:rsidR="798436C4">
        <w:rPr>
          <w:rFonts w:ascii="Cambria" w:hAnsi="Cambria" w:eastAsia="ＭＳ 明朝" w:cs="" w:asciiTheme="minorAscii" w:hAnsiTheme="minorAscii" w:eastAsiaTheme="minorEastAsia" w:cstheme="minorBidi"/>
          <w:noProof w:val="0"/>
          <w:color w:val="auto"/>
          <w:sz w:val="24"/>
          <w:szCs w:val="24"/>
          <w:lang w:val="en-US" w:eastAsia="en-US" w:bidi="ar-SA"/>
        </w:rPr>
        <w:t xml:space="preserve"> dependency  </w:t>
      </w:r>
    </w:p>
    <w:p xmlns:wp14="http://schemas.microsoft.com/office/word/2010/wordml" w:rsidP="602F4BAD" w14:paraId="53BB30DB" wp14:textId="107FCA97">
      <w:pPr>
        <w:pStyle w:val="143"/>
        <w:spacing w:before="240" w:beforeAutospacing="off" w:after="240" w:afterAutospacing="off"/>
        <w:ind w:left="720"/>
        <w:rPr>
          <w:rFonts w:ascii="Verdana" w:hAnsi="Verdana" w:eastAsia="Verdana" w:cs="Verdana"/>
          <w:noProof w:val="0"/>
          <w:color w:val="333333"/>
          <w:sz w:val="18"/>
          <w:szCs w:val="18"/>
          <w:lang w:val="en-US"/>
        </w:rPr>
      </w:pPr>
    </w:p>
    <w:p xmlns:wp14="http://schemas.microsoft.com/office/word/2010/wordml" w:rsidP="602F4BAD" w14:paraId="03682E00" wp14:textId="2302DD98">
      <w:pPr>
        <w:pStyle w:val="143"/>
        <w:numPr>
          <w:ilvl w:val="0"/>
          <w:numId w:val="36"/>
        </w:numPr>
        <w:shd w:val="clear" w:color="auto" w:fill="FFFFFF" w:themeFill="background1"/>
        <w:spacing w:before="0" w:beforeAutospacing="off" w:after="0" w:afterAutospacing="off" w:line="274" w:lineRule="auto"/>
        <w:ind w:left="450" w:right="0" w:hanging="360"/>
        <w:rPr>
          <w:rFonts w:ascii="Calibri" w:hAnsi="Calibri" w:eastAsia="Calibri" w:cs="Calibri"/>
          <w:b w:val="1"/>
          <w:bCs w:val="1"/>
          <w:noProof w:val="0"/>
          <w:sz w:val="22"/>
          <w:szCs w:val="22"/>
          <w:lang w:val="en-US"/>
        </w:rPr>
      </w:pPr>
      <w:r w:rsidRPr="0FD9ECFA" w:rsidR="10A9BAB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FileSystemXmlApplicationContext</w:t>
      </w:r>
      <w:r w:rsidRPr="0FD9ECFA" w:rsidR="10A9BAB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It is a typ</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e of container which loads</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 xml:space="preserve"> the definitions of beans from an XML file. For that, you should be able to provide the full path of the XML bean config file to a constructor</w:t>
      </w:r>
      <w:r w:rsidRPr="0FD9ECFA" w:rsidR="10A9BAB2">
        <w:rPr>
          <w:rFonts w:ascii="Calibri" w:hAnsi="Calibri" w:eastAsia="Calibri" w:cs="Calibri"/>
          <w:b w:val="1"/>
          <w:bCs w:val="1"/>
          <w:noProof w:val="0"/>
          <w:sz w:val="22"/>
          <w:szCs w:val="22"/>
          <w:lang w:val="en-US"/>
        </w:rPr>
        <w:t>.</w:t>
      </w:r>
    </w:p>
    <w:p w:rsidR="1197284D" w:rsidP="0FD9ECFA" w:rsidRDefault="1197284D" w14:paraId="42FA26AF" w14:textId="45248564">
      <w:pPr>
        <w:spacing w:before="240" w:beforeAutospacing="off" w:after="240" w:afterAutospacing="off"/>
      </w:pPr>
      <w:r w:rsidRPr="0FD9ECFA" w:rsidR="1197284D">
        <w:rPr>
          <w:rFonts w:ascii="Cambria" w:hAnsi="Cambria" w:eastAsia="Cambria" w:cs="Cambria"/>
          <w:b w:val="1"/>
          <w:bCs w:val="1"/>
          <w:noProof w:val="0"/>
          <w:sz w:val="22"/>
          <w:szCs w:val="22"/>
          <w:lang w:val="en-US"/>
        </w:rPr>
        <w:t>Example:</w:t>
      </w:r>
    </w:p>
    <w:p xmlns:wp14="http://schemas.microsoft.com/office/word/2010/wordml" w:rsidP="0FD9ECFA" w14:paraId="572D89D2" wp14:textId="164CD894">
      <w:pPr>
        <w:pBdr>
          <w:top w:val="single" w:color="FFFFFF" w:sz="8" w:space="1"/>
          <w:left w:val="single" w:color="E0E0E0" w:sz="8" w:space="11"/>
          <w:bottom w:val="single" w:color="FFFFFF" w:sz="8" w:space="1"/>
          <w:right w:val="single" w:color="FFFFFF" w:sz="8" w:space="4"/>
        </w:pBdr>
        <w:shd w:val="clear" w:color="auto" w:fill="FFFFFF" w:themeFill="background1"/>
        <w:spacing w:before="220" w:beforeAutospacing="off" w:after="0" w:afterAutospacing="off"/>
        <w:ind w:left="720" w:right="0"/>
        <w:rPr>
          <w:rFonts w:ascii="Cambria" w:hAnsi="Cambria" w:eastAsia="ＭＳ 明朝" w:cs="" w:asciiTheme="minorAscii" w:hAnsiTheme="minorAscii" w:eastAsiaTheme="minorEastAsia" w:cstheme="minorBidi"/>
          <w:noProof w:val="0"/>
          <w:color w:val="auto"/>
          <w:sz w:val="24"/>
          <w:szCs w:val="24"/>
          <w:lang w:val="en-US" w:eastAsia="en-US" w:bidi="ar-SA"/>
        </w:rPr>
      </w:pPr>
      <w:bookmarkStart w:name="_Int_KGg10hXS" w:id="1228100857"/>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ApplicationContext</w:t>
      </w:r>
      <w:bookmarkEnd w:id="1228100857"/>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 xml:space="preserve"> context = new </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Fil</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e</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SystemXmlApplicationContext</w:t>
      </w:r>
    </w:p>
    <w:p xmlns:wp14="http://schemas.microsoft.com/office/word/2010/wordml" w:rsidP="602F4BAD" w14:paraId="582C6385" wp14:textId="21825DC3">
      <w:pPr>
        <w:pBdr>
          <w:top w:val="single" w:color="FFFFFF" w:sz="8" w:space="1"/>
          <w:left w:val="single" w:color="E0E0E0" w:sz="8" w:space="11"/>
          <w:bottom w:val="single" w:color="FFFFFF" w:sz="8" w:space="1"/>
          <w:right w:val="single" w:color="FFFFFF" w:sz="8" w:space="4"/>
        </w:pBdr>
        <w:shd w:val="clear" w:color="auto" w:fill="FFFFFF" w:themeFill="background1"/>
        <w:spacing w:before="220" w:beforeAutospacing="off" w:after="0" w:afterAutospacing="off"/>
        <w:ind w:left="720" w:right="0"/>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"C:/Users/ADMIN/workspace/</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HelloSpring</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src</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/Beans.xml"</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w:t>
      </w:r>
    </w:p>
    <w:p xmlns:wp14="http://schemas.microsoft.com/office/word/2010/wordml" w:rsidP="602F4BAD" w14:paraId="310F03AD" wp14:textId="24479647">
      <w:pPr>
        <w:pBdr>
          <w:top w:val="single" w:color="FFFFFF" w:sz="8" w:space="1"/>
          <w:left w:val="single" w:color="E0E0E0" w:sz="8" w:space="11"/>
          <w:bottom w:val="single" w:color="FFFFFF" w:sz="8" w:space="1"/>
          <w:right w:val="single" w:color="FFFFFF" w:sz="8" w:space="4"/>
        </w:pBdr>
        <w:shd w:val="clear" w:color="auto" w:fill="FFFCD3"/>
        <w:spacing w:before="220" w:beforeAutospacing="off" w:after="0" w:afterAutospacing="off"/>
        <w:ind w:left="720" w:right="0"/>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 xml:space="preserve">HelloWorld obj = </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HelloWorld</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context.</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getBean</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helloWorld</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w:t>
      </w:r>
    </w:p>
    <w:p xmlns:wp14="http://schemas.microsoft.com/office/word/2010/wordml" w:rsidP="602F4BAD" w14:paraId="4E94D538" wp14:textId="1763CE58">
      <w:pPr>
        <w:shd w:val="clear" w:color="auto" w:fill="FFFFFF" w:themeFill="background1"/>
        <w:spacing w:before="220" w:beforeAutospacing="off" w:after="0" w:afterAutospacing="off" w:line="274" w:lineRule="auto"/>
        <w:ind w:left="450" w:right="0"/>
      </w:pPr>
      <w:r w:rsidRPr="602F4BAD" w:rsidR="10A9BAB2">
        <w:rPr>
          <w:rFonts w:ascii="Georgia" w:hAnsi="Georgia" w:eastAsia="Georgia" w:cs="Georgia"/>
          <w:b w:val="1"/>
          <w:bCs w:val="1"/>
          <w:noProof w:val="0"/>
          <w:color w:val="444444"/>
          <w:sz w:val="22"/>
          <w:szCs w:val="22"/>
          <w:lang w:val="en-US"/>
        </w:rPr>
        <w:t xml:space="preserve"> </w:t>
      </w:r>
    </w:p>
    <w:p w:rsidR="10A9BAB2" w:rsidP="0FD9ECFA" w:rsidRDefault="10A9BAB2" w14:paraId="240C12BD" w14:textId="79A74014">
      <w:pPr>
        <w:pStyle w:val="143"/>
        <w:numPr>
          <w:ilvl w:val="0"/>
          <w:numId w:val="36"/>
        </w:numPr>
        <w:shd w:val="clear" w:color="auto" w:fill="FFFFFF" w:themeFill="background1"/>
        <w:spacing w:before="0" w:beforeAutospacing="off" w:after="0" w:afterAutospacing="off" w:line="274" w:lineRule="auto"/>
        <w:ind w:left="450" w:right="0" w:hanging="360"/>
        <w:rPr>
          <w:rFonts w:ascii="Georgia" w:hAnsi="Georgia" w:eastAsia="Georgia" w:cs="Georgia"/>
          <w:b w:val="1"/>
          <w:bCs w:val="1"/>
          <w:noProof w:val="0"/>
          <w:color w:val="444444"/>
          <w:sz w:val="22"/>
          <w:szCs w:val="22"/>
          <w:lang w:val="en-US"/>
        </w:rPr>
      </w:pPr>
      <w:r w:rsidRPr="0FD9ECFA" w:rsidR="10A9BAB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ClassPathXmlAppli</w:t>
      </w:r>
      <w:r w:rsidRPr="0FD9ECFA" w:rsidR="10A9BAB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cationContext</w:t>
      </w:r>
      <w:r w:rsidRPr="0FD9ECFA" w:rsidR="10A9BAB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Thi</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 xml:space="preserve">s type of container loads definitions of the beans from XML file but you </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don’t</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 xml:space="preserve"> need to provide the full path of the XML file. Only the CLASSPATH </w:t>
      </w:r>
      <w:r w:rsidRPr="0FD9ECFA" w:rsidR="295263CB">
        <w:rPr>
          <w:rFonts w:ascii="Cambria" w:hAnsi="Cambria" w:eastAsia="ＭＳ 明朝" w:cs="" w:asciiTheme="minorAscii" w:hAnsiTheme="minorAscii" w:eastAsiaTheme="minorEastAsia" w:cstheme="minorBidi"/>
          <w:noProof w:val="0"/>
          <w:color w:val="auto"/>
          <w:sz w:val="24"/>
          <w:szCs w:val="24"/>
          <w:lang w:val="en-US" w:eastAsia="en-US" w:bidi="ar-SA"/>
        </w:rPr>
        <w:t>must</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3B433FEE">
        <w:rPr>
          <w:rFonts w:ascii="Cambria" w:hAnsi="Cambria" w:eastAsia="ＭＳ 明朝" w:cs="" w:asciiTheme="minorAscii" w:hAnsiTheme="minorAscii" w:eastAsiaTheme="minorEastAsia" w:cstheme="minorBidi"/>
          <w:noProof w:val="0"/>
          <w:color w:val="auto"/>
          <w:sz w:val="24"/>
          <w:szCs w:val="24"/>
          <w:lang w:val="en-US" w:eastAsia="en-US" w:bidi="ar-SA"/>
        </w:rPr>
        <w:t>be set</w:t>
      </w:r>
      <w:r w:rsidRPr="0FD9ECFA" w:rsidR="10A9BAB2">
        <w:rPr>
          <w:rFonts w:ascii="Cambria" w:hAnsi="Cambria" w:eastAsia="ＭＳ 明朝" w:cs="" w:asciiTheme="minorAscii" w:hAnsiTheme="minorAscii" w:eastAsiaTheme="minorEastAsia" w:cstheme="minorBidi"/>
          <w:noProof w:val="0"/>
          <w:color w:val="auto"/>
          <w:sz w:val="24"/>
          <w:szCs w:val="24"/>
          <w:lang w:val="en-US" w:eastAsia="en-US" w:bidi="ar-SA"/>
        </w:rPr>
        <w:t xml:space="preserve"> properly as this container will look like Bean config XML file.</w:t>
      </w:r>
    </w:p>
    <w:p w:rsidR="221D8CDB" w:rsidP="0FD9ECFA" w:rsidRDefault="221D8CDB" w14:paraId="66B7703A" w14:textId="61FCC6FC">
      <w:pPr>
        <w:spacing w:before="240" w:beforeAutospacing="off" w:after="240" w:afterAutospacing="off"/>
      </w:pPr>
      <w:r w:rsidRPr="0FD9ECFA" w:rsidR="221D8CDB">
        <w:rPr>
          <w:rFonts w:ascii="Cambria" w:hAnsi="Cambria" w:eastAsia="Cambria" w:cs="Cambria"/>
          <w:b w:val="1"/>
          <w:bCs w:val="1"/>
          <w:noProof w:val="0"/>
          <w:sz w:val="22"/>
          <w:szCs w:val="22"/>
          <w:lang w:val="en-US"/>
        </w:rPr>
        <w:t>Example:</w:t>
      </w:r>
    </w:p>
    <w:p w:rsidR="221D8CDB" w:rsidP="0FD9ECFA" w:rsidRDefault="221D8CDB" w14:paraId="748615D0" w14:textId="1D10C75A">
      <w:pPr>
        <w:spacing w:before="0" w:beforeAutospacing="off" w:after="0" w:afterAutospacing="off"/>
      </w:pPr>
      <w:r w:rsidRPr="0FD9ECFA" w:rsidR="221D8CDB">
        <w:rPr>
          <w:rFonts w:ascii="Cambria" w:hAnsi="Cambria" w:eastAsia="ＭＳ 明朝" w:cs="" w:asciiTheme="minorAscii" w:hAnsiTheme="minorAscii" w:eastAsiaTheme="minorEastAsia" w:cstheme="minorBidi"/>
          <w:noProof w:val="0"/>
          <w:color w:val="auto"/>
          <w:sz w:val="24"/>
          <w:szCs w:val="24"/>
          <w:lang w:val="en-US" w:eastAsia="en-US" w:bidi="ar-SA"/>
        </w:rPr>
        <w:t>ApplicationContext</w:t>
      </w:r>
      <w:r w:rsidRPr="0FD9ECFA" w:rsidR="221D8CDB">
        <w:rPr>
          <w:rFonts w:ascii="Cambria" w:hAnsi="Cambria" w:eastAsia="ＭＳ 明朝" w:cs="" w:asciiTheme="minorAscii" w:hAnsiTheme="minorAscii" w:eastAsiaTheme="minorEastAsia" w:cstheme="minorBidi"/>
          <w:noProof w:val="0"/>
          <w:color w:val="auto"/>
          <w:sz w:val="24"/>
          <w:szCs w:val="24"/>
          <w:lang w:val="en-US" w:eastAsia="en-US" w:bidi="ar-SA"/>
        </w:rPr>
        <w:t xml:space="preserve"> context = </w:t>
      </w:r>
      <w:r>
        <w:br/>
      </w:r>
      <w:r w:rsidRPr="0FD9ECFA" w:rsidR="221D8CDB">
        <w:rPr>
          <w:rFonts w:ascii="Cambria" w:hAnsi="Cambria" w:eastAsia="ＭＳ 明朝" w:cs="" w:asciiTheme="minorAscii" w:hAnsiTheme="minorAscii" w:eastAsiaTheme="minorEastAsia" w:cstheme="minorBidi"/>
          <w:noProof w:val="0"/>
          <w:color w:val="auto"/>
          <w:sz w:val="24"/>
          <w:szCs w:val="24"/>
          <w:lang w:val="en-US" w:eastAsia="en-US" w:bidi="ar-SA"/>
        </w:rPr>
        <w:t xml:space="preserve">        new </w:t>
      </w:r>
      <w:r w:rsidRPr="0FD9ECFA" w:rsidR="221D8CDB">
        <w:rPr>
          <w:rFonts w:ascii="Cambria" w:hAnsi="Cambria" w:eastAsia="ＭＳ 明朝" w:cs="" w:asciiTheme="minorAscii" w:hAnsiTheme="minorAscii" w:eastAsiaTheme="minorEastAsia" w:cstheme="minorBidi"/>
          <w:noProof w:val="0"/>
          <w:color w:val="auto"/>
          <w:sz w:val="24"/>
          <w:szCs w:val="24"/>
          <w:lang w:val="en-US" w:eastAsia="en-US" w:bidi="ar-SA"/>
        </w:rPr>
        <w:t>ClassPathXmlApplicationContext</w:t>
      </w:r>
      <w:r w:rsidRPr="0FD9ECFA" w:rsidR="221D8CDB">
        <w:rPr>
          <w:rFonts w:ascii="Cambria" w:hAnsi="Cambria" w:eastAsia="ＭＳ 明朝" w:cs="" w:asciiTheme="minorAscii" w:hAnsiTheme="minorAscii" w:eastAsiaTheme="minorEastAsia" w:cstheme="minorBidi"/>
          <w:noProof w:val="0"/>
          <w:color w:val="auto"/>
          <w:sz w:val="24"/>
          <w:szCs w:val="24"/>
          <w:lang w:val="en-US" w:eastAsia="en-US" w:bidi="ar-SA"/>
        </w:rPr>
        <w:t>("beans.xml");</w:t>
      </w:r>
      <w:r>
        <w:br/>
      </w:r>
      <w:r w:rsidRPr="0FD9ECFA" w:rsidR="221D8CDB">
        <w:rPr>
          <w:rFonts w:ascii="Cambria" w:hAnsi="Cambria" w:eastAsia="ＭＳ 明朝" w:cs="" w:asciiTheme="minorAscii" w:hAnsiTheme="minorAscii" w:eastAsiaTheme="minorEastAsia" w:cstheme="minorBidi"/>
          <w:noProof w:val="0"/>
          <w:color w:val="auto"/>
          <w:sz w:val="24"/>
          <w:szCs w:val="24"/>
          <w:lang w:val="en-US" w:eastAsia="en-US" w:bidi="ar-SA"/>
        </w:rPr>
        <w:t>MyBean obj = (</w:t>
      </w:r>
      <w:r w:rsidRPr="0FD9ECFA" w:rsidR="221D8CDB">
        <w:rPr>
          <w:rFonts w:ascii="Cambria" w:hAnsi="Cambria" w:eastAsia="ＭＳ 明朝" w:cs="" w:asciiTheme="minorAscii" w:hAnsiTheme="minorAscii" w:eastAsiaTheme="minorEastAsia" w:cstheme="minorBidi"/>
          <w:noProof w:val="0"/>
          <w:color w:val="auto"/>
          <w:sz w:val="24"/>
          <w:szCs w:val="24"/>
          <w:lang w:val="en-US" w:eastAsia="en-US" w:bidi="ar-SA"/>
        </w:rPr>
        <w:t>MyBean</w:t>
      </w:r>
      <w:r w:rsidRPr="0FD9ECFA" w:rsidR="221D8CDB">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221D8CDB">
        <w:rPr>
          <w:rFonts w:ascii="Cambria" w:hAnsi="Cambria" w:eastAsia="ＭＳ 明朝" w:cs="" w:asciiTheme="minorAscii" w:hAnsiTheme="minorAscii" w:eastAsiaTheme="minorEastAsia" w:cstheme="minorBidi"/>
          <w:noProof w:val="0"/>
          <w:color w:val="auto"/>
          <w:sz w:val="24"/>
          <w:szCs w:val="24"/>
          <w:lang w:val="en-US" w:eastAsia="en-US" w:bidi="ar-SA"/>
        </w:rPr>
        <w:t>context.getBean</w:t>
      </w:r>
      <w:r w:rsidRPr="0FD9ECFA" w:rsidR="221D8CDB">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221D8CDB">
        <w:rPr>
          <w:rFonts w:ascii="Cambria" w:hAnsi="Cambria" w:eastAsia="ＭＳ 明朝" w:cs="" w:asciiTheme="minorAscii" w:hAnsiTheme="minorAscii" w:eastAsiaTheme="minorEastAsia" w:cstheme="minorBidi"/>
          <w:noProof w:val="0"/>
          <w:color w:val="auto"/>
          <w:sz w:val="24"/>
          <w:szCs w:val="24"/>
          <w:lang w:val="en-US" w:eastAsia="en-US" w:bidi="ar-SA"/>
        </w:rPr>
        <w:t>myBean</w:t>
      </w:r>
      <w:r w:rsidRPr="0FD9ECFA" w:rsidR="221D8CDB">
        <w:rPr>
          <w:rFonts w:ascii="Cambria" w:hAnsi="Cambria" w:eastAsia="ＭＳ 明朝" w:cs="" w:asciiTheme="minorAscii" w:hAnsiTheme="minorAscii" w:eastAsiaTheme="minorEastAsia" w:cstheme="minorBidi"/>
          <w:noProof w:val="0"/>
          <w:color w:val="auto"/>
          <w:sz w:val="24"/>
          <w:szCs w:val="24"/>
          <w:lang w:val="en-US" w:eastAsia="en-US" w:bidi="ar-SA"/>
        </w:rPr>
        <w:t>");</w:t>
      </w:r>
    </w:p>
    <w:p w:rsidR="0FD9ECFA" w:rsidP="0FD9ECFA" w:rsidRDefault="0FD9ECFA" w14:paraId="5B92FCD1" w14:textId="20E3A475">
      <w:pPr>
        <w:pStyle w:val="143"/>
        <w:shd w:val="clear" w:color="auto" w:fill="FFFFFF" w:themeFill="background1"/>
        <w:spacing w:before="0" w:beforeAutospacing="off" w:after="0" w:afterAutospacing="off" w:line="274" w:lineRule="auto"/>
        <w:ind w:left="450" w:right="0" w:hanging="360"/>
        <w:rPr>
          <w:rFonts w:ascii="Cambria" w:hAnsi="Cambria" w:eastAsia="ＭＳ 明朝" w:cs="" w:asciiTheme="minorAscii" w:hAnsiTheme="minorAscii" w:eastAsiaTheme="minorEastAsia" w:cstheme="minorBidi"/>
          <w:b w:val="1"/>
          <w:bCs w:val="1"/>
          <w:noProof w:val="0"/>
          <w:color w:val="auto"/>
          <w:sz w:val="24"/>
          <w:szCs w:val="24"/>
          <w:lang w:val="en-US" w:eastAsia="en-US" w:bidi="ar-SA"/>
        </w:rPr>
      </w:pPr>
    </w:p>
    <w:p xmlns:wp14="http://schemas.microsoft.com/office/word/2010/wordml" w:rsidP="602F4BAD" w14:paraId="1B9FEF37" wp14:textId="7A6431E7">
      <w:pPr>
        <w:pStyle w:val="143"/>
        <w:numPr>
          <w:ilvl w:val="0"/>
          <w:numId w:val="36"/>
        </w:numPr>
        <w:shd w:val="clear" w:color="auto" w:fill="FFFFFF" w:themeFill="background1"/>
        <w:spacing w:before="0" w:beforeAutospacing="off" w:after="0" w:afterAutospacing="off" w:line="274" w:lineRule="auto"/>
        <w:ind w:left="45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0A9BAB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WebXmlApplicationContext</w:t>
      </w:r>
      <w:r w:rsidRPr="602F4BAD" w:rsidR="10A9BAB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t>
      </w:r>
      <w:r w:rsidRPr="602F4BAD" w:rsidR="10A9BAB2">
        <w:rPr>
          <w:rFonts w:ascii="Georgia" w:hAnsi="Georgia" w:eastAsia="Georgia" w:cs="Georgia"/>
          <w:noProof w:val="0"/>
          <w:color w:val="444444"/>
          <w:sz w:val="27"/>
          <w:szCs w:val="27"/>
          <w:lang w:val="en-US"/>
        </w:rPr>
        <w:t xml:space="preserve"> </w:t>
      </w:r>
      <w:r w:rsidRPr="602F4BAD" w:rsidR="10A9BAB2">
        <w:rPr>
          <w:rFonts w:ascii="Cambria" w:hAnsi="Cambria" w:eastAsia="ＭＳ 明朝" w:cs="" w:asciiTheme="minorAscii" w:hAnsiTheme="minorAscii" w:eastAsiaTheme="minorEastAsia" w:cstheme="minorBidi"/>
          <w:noProof w:val="0"/>
          <w:color w:val="auto"/>
          <w:sz w:val="24"/>
          <w:szCs w:val="24"/>
          <w:lang w:val="en-US" w:eastAsia="en-US" w:bidi="ar-SA"/>
        </w:rPr>
        <w:t>This type of container loads the XML file with all bean definitions within a web application.</w:t>
      </w:r>
    </w:p>
    <w:p xmlns:wp14="http://schemas.microsoft.com/office/word/2010/wordml" w:rsidP="602F4BAD" w14:paraId="6478BD18" wp14:textId="38A971D8">
      <w:pPr>
        <w:pStyle w:val="143"/>
        <w:spacing w:before="240" w:beforeAutospacing="off" w:after="240" w:afterAutospacing="off"/>
        <w:ind w:left="720"/>
        <w:rPr>
          <w:rFonts w:ascii="Cambria" w:hAnsi="Cambria" w:eastAsia="ＭＳ 明朝" w:cs="" w:asciiTheme="minorAscii" w:hAnsiTheme="minorAscii" w:eastAsiaTheme="minorEastAsia" w:cstheme="minorBidi"/>
          <w:noProof w:val="0"/>
          <w:color w:val="auto"/>
          <w:sz w:val="24"/>
          <w:szCs w:val="24"/>
          <w:lang w:val="en-US" w:eastAsia="en-US" w:bidi="ar-SA"/>
        </w:rPr>
      </w:pPr>
    </w:p>
    <w:p xmlns:wp14="http://schemas.microsoft.com/office/word/2010/wordml" w:rsidP="602F4BAD" w14:paraId="726B81E5" wp14:textId="2FA1ADD5">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69EFB6B0">
        <w:rPr>
          <w:rFonts w:ascii="Cambria" w:hAnsi="Cambria" w:eastAsia="ＭＳ 明朝" w:cs="" w:asciiTheme="minorAscii" w:hAnsiTheme="minorAscii" w:eastAsiaTheme="minorEastAsia" w:cstheme="minorBidi"/>
          <w:noProof w:val="0"/>
          <w:color w:val="auto"/>
          <w:sz w:val="24"/>
          <w:szCs w:val="24"/>
          <w:lang w:val="en-US" w:eastAsia="en-US" w:bidi="ar-SA"/>
        </w:rPr>
        <w:t>The</w:t>
      </w:r>
      <w:r w:rsidRPr="0FD9ECFA" w:rsidR="4D94DB03">
        <w:rPr>
          <w:rFonts w:ascii="Cambria" w:hAnsi="Cambria" w:eastAsia="ＭＳ 明朝" w:cs="" w:asciiTheme="minorAscii" w:hAnsiTheme="minorAscii" w:eastAsiaTheme="minorEastAsia" w:cstheme="minorBidi"/>
          <w:noProof w:val="0"/>
          <w:color w:val="auto"/>
          <w:sz w:val="24"/>
          <w:szCs w:val="24"/>
          <w:lang w:val="en-US" w:eastAsia="en-US" w:bidi="ar-SA"/>
        </w:rPr>
        <w:t xml:space="preserve"> IoC container is represented by the interface </w:t>
      </w:r>
      <w:r w:rsidRPr="0FD9ECFA" w:rsidR="4D94DB03">
        <w:rPr>
          <w:rFonts w:ascii="Cambria" w:hAnsi="Cambria" w:eastAsia="ＭＳ 明朝" w:cs="" w:asciiTheme="minorAscii" w:hAnsiTheme="minorAscii" w:eastAsiaTheme="minorEastAsia" w:cstheme="minorBidi"/>
          <w:noProof w:val="0"/>
          <w:color w:val="auto"/>
          <w:sz w:val="24"/>
          <w:szCs w:val="24"/>
          <w:lang w:val="en-US" w:eastAsia="en-US" w:bidi="ar-SA"/>
        </w:rPr>
        <w:t>ApplicationContext</w:t>
      </w:r>
      <w:r w:rsidRPr="0FD9ECFA" w:rsidR="4D94DB03">
        <w:rPr>
          <w:rFonts w:ascii="Cambria" w:hAnsi="Cambria" w:eastAsia="ＭＳ 明朝" w:cs="" w:asciiTheme="minorAscii" w:hAnsiTheme="minorAscii" w:eastAsiaTheme="minorEastAsia" w:cstheme="minorBidi"/>
          <w:noProof w:val="0"/>
          <w:color w:val="auto"/>
          <w:sz w:val="24"/>
          <w:szCs w:val="24"/>
          <w:lang w:val="en-US" w:eastAsia="en-US" w:bidi="ar-SA"/>
        </w:rPr>
        <w:t xml:space="preserve">. The Spring container </w:t>
      </w:r>
      <w:bookmarkStart w:name="_Int_qnQix7WF" w:id="1491405049"/>
      <w:r w:rsidRPr="0FD9ECFA" w:rsidR="4D94DB03">
        <w:rPr>
          <w:rFonts w:ascii="Cambria" w:hAnsi="Cambria" w:eastAsia="ＭＳ 明朝" w:cs="" w:asciiTheme="minorAscii" w:hAnsiTheme="minorAscii" w:eastAsiaTheme="minorEastAsia" w:cstheme="minorBidi"/>
          <w:noProof w:val="0"/>
          <w:color w:val="auto"/>
          <w:sz w:val="24"/>
          <w:szCs w:val="24"/>
          <w:lang w:val="en-US" w:eastAsia="en-US" w:bidi="ar-SA"/>
        </w:rPr>
        <w:t>is responsible for</w:t>
      </w:r>
      <w:bookmarkEnd w:id="1491405049"/>
      <w:r w:rsidRPr="0FD9ECFA" w:rsidR="4D94DB03">
        <w:rPr>
          <w:rFonts w:ascii="Cambria" w:hAnsi="Cambria" w:eastAsia="ＭＳ 明朝" w:cs="" w:asciiTheme="minorAscii" w:hAnsiTheme="minorAscii" w:eastAsiaTheme="minorEastAsia" w:cstheme="minorBidi"/>
          <w:noProof w:val="0"/>
          <w:color w:val="auto"/>
          <w:sz w:val="24"/>
          <w:szCs w:val="24"/>
          <w:lang w:val="en-US" w:eastAsia="en-US" w:bidi="ar-SA"/>
        </w:rPr>
        <w:t xml:space="preserve"> instantiating, </w:t>
      </w:r>
      <w:r w:rsidRPr="0FD9ECFA" w:rsidR="4D94DB03">
        <w:rPr>
          <w:rFonts w:ascii="Cambria" w:hAnsi="Cambria" w:eastAsia="ＭＳ 明朝" w:cs="" w:asciiTheme="minorAscii" w:hAnsiTheme="minorAscii" w:eastAsiaTheme="minorEastAsia" w:cstheme="minorBidi"/>
          <w:noProof w:val="0"/>
          <w:color w:val="auto"/>
          <w:sz w:val="24"/>
          <w:szCs w:val="24"/>
          <w:lang w:val="en-US" w:eastAsia="en-US" w:bidi="ar-SA"/>
        </w:rPr>
        <w:t>configuring</w:t>
      </w:r>
      <w:r w:rsidRPr="0FD9ECFA" w:rsidR="4D94DB03">
        <w:rPr>
          <w:rFonts w:ascii="Cambria" w:hAnsi="Cambria" w:eastAsia="ＭＳ 明朝" w:cs="" w:asciiTheme="minorAscii" w:hAnsiTheme="minorAscii" w:eastAsiaTheme="minorEastAsia" w:cstheme="minorBidi"/>
          <w:noProof w:val="0"/>
          <w:color w:val="auto"/>
          <w:sz w:val="24"/>
          <w:szCs w:val="24"/>
          <w:lang w:val="en-US" w:eastAsia="en-US" w:bidi="ar-SA"/>
        </w:rPr>
        <w:t xml:space="preserve"> and assembling objects known as beans, as well as managing their lifecycle.</w:t>
      </w:r>
    </w:p>
    <w:p xmlns:wp14="http://schemas.microsoft.com/office/word/2010/wordml" w:rsidP="602F4BAD" w14:paraId="0C9DA20F" wp14:textId="337BCE42">
      <w:pPr>
        <w:pStyle w:val="3"/>
        <w:rPr>
          <w:rFonts w:ascii="Calibri" w:hAnsi="Calibri" w:eastAsia="ＭＳ ゴシック" w:cs="" w:asciiTheme="majorAscii" w:hAnsiTheme="majorAscii" w:eastAsiaTheme="majorEastAsia" w:cstheme="majorBidi"/>
          <w:b w:val="1"/>
          <w:bCs w:val="1"/>
          <w:noProof w:val="0"/>
          <w:color w:val="365F91" w:themeColor="accent1" w:themeTint="FF" w:themeShade="BF"/>
          <w:sz w:val="28"/>
          <w:szCs w:val="28"/>
          <w:lang w:val="en-US" w:eastAsia="en-US" w:bidi="ar-SA"/>
        </w:rPr>
      </w:pPr>
    </w:p>
    <w:p xmlns:wp14="http://schemas.microsoft.com/office/word/2010/wordml" w:rsidP="602F4BAD" w14:paraId="329FFA8C" wp14:textId="7C09253C">
      <w:pPr>
        <w:pStyle w:val="3"/>
        <w:rPr>
          <w:noProof w:val="0"/>
          <w:lang w:val="en-US"/>
        </w:rPr>
      </w:pPr>
      <w:r w:rsidRPr="602F4BAD" w:rsidR="06CE0CA6">
        <w:rPr>
          <w:rFonts w:ascii="Calibri" w:hAnsi="Calibri" w:eastAsia="ＭＳ ゴシック" w:cs="" w:asciiTheme="majorAscii" w:hAnsiTheme="majorAscii" w:eastAsiaTheme="majorEastAsia" w:cstheme="majorBidi"/>
          <w:b w:val="1"/>
          <w:bCs w:val="1"/>
          <w:noProof w:val="0"/>
          <w:color w:val="365F91" w:themeColor="accent1" w:themeTint="FF" w:themeShade="BF"/>
          <w:sz w:val="28"/>
          <w:szCs w:val="28"/>
          <w:lang w:val="en-US" w:eastAsia="en-US" w:bidi="ar-SA"/>
        </w:rPr>
        <w:t xml:space="preserve"> How Spring Container Works (Step by Step)</w:t>
      </w:r>
    </w:p>
    <w:p xmlns:wp14="http://schemas.microsoft.com/office/word/2010/wordml" w:rsidP="602F4BAD" w14:paraId="76D4F863" wp14:textId="1C9A9552">
      <w:pPr>
        <w:pStyle w:val="143"/>
        <w:numPr>
          <w:ilvl w:val="0"/>
          <w:numId w:val="32"/>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Reads configuration (XML, Java Config, or Annotations).</w:t>
      </w:r>
    </w:p>
    <w:p xmlns:wp14="http://schemas.microsoft.com/office/word/2010/wordml" w:rsidP="602F4BAD" w14:paraId="3A681153" wp14:textId="69561EBF">
      <w:pPr>
        <w:pStyle w:val="143"/>
        <w:numPr>
          <w:ilvl w:val="0"/>
          <w:numId w:val="32"/>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bookmarkStart w:name="_Int_ytZloWkW" w:id="2122730040"/>
      <w:r w:rsidRPr="0FD9ECFA" w:rsidR="06CE0CA6">
        <w:rPr>
          <w:rFonts w:ascii="Cambria" w:hAnsi="Cambria" w:eastAsia="ＭＳ 明朝" w:cs="" w:asciiTheme="minorAscii" w:hAnsiTheme="minorAscii" w:eastAsiaTheme="minorEastAsia" w:cstheme="minorBidi"/>
          <w:noProof w:val="0"/>
          <w:color w:val="auto"/>
          <w:sz w:val="24"/>
          <w:szCs w:val="24"/>
          <w:lang w:val="en-US" w:eastAsia="en-US" w:bidi="ar-SA"/>
        </w:rPr>
        <w:t>Instantiates</w:t>
      </w:r>
      <w:bookmarkEnd w:id="2122730040"/>
      <w:r w:rsidRPr="0FD9ECFA" w:rsidR="06CE0CA6">
        <w:rPr>
          <w:rFonts w:ascii="Cambria" w:hAnsi="Cambria" w:eastAsia="ＭＳ 明朝" w:cs="" w:asciiTheme="minorAscii" w:hAnsiTheme="minorAscii" w:eastAsiaTheme="minorEastAsia" w:cstheme="minorBidi"/>
          <w:noProof w:val="0"/>
          <w:color w:val="auto"/>
          <w:sz w:val="24"/>
          <w:szCs w:val="24"/>
          <w:lang w:val="en-US" w:eastAsia="en-US" w:bidi="ar-SA"/>
        </w:rPr>
        <w:t xml:space="preserve"> beans.</w:t>
      </w:r>
    </w:p>
    <w:p xmlns:wp14="http://schemas.microsoft.com/office/word/2010/wordml" w:rsidP="602F4BAD" w14:paraId="3FE40107" wp14:textId="22E72427">
      <w:pPr>
        <w:pStyle w:val="143"/>
        <w:numPr>
          <w:ilvl w:val="0"/>
          <w:numId w:val="32"/>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Injects dependencies (DI).</w:t>
      </w:r>
    </w:p>
    <w:p xmlns:wp14="http://schemas.microsoft.com/office/word/2010/wordml" w:rsidP="602F4BAD" w14:paraId="2D65FB7D" wp14:textId="12DBBAE0">
      <w:pPr>
        <w:pStyle w:val="143"/>
        <w:numPr>
          <w:ilvl w:val="0"/>
          <w:numId w:val="32"/>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Calls lifecycle methods (</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@PostConstruct</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afterPropertiesSet</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w:t>
      </w:r>
    </w:p>
    <w:p xmlns:wp14="http://schemas.microsoft.com/office/word/2010/wordml" w:rsidP="602F4BAD" w14:paraId="67265393" wp14:textId="2E89FA7F">
      <w:pPr>
        <w:pStyle w:val="143"/>
        <w:numPr>
          <w:ilvl w:val="0"/>
          <w:numId w:val="32"/>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Makes beans available for use in the app.</w:t>
      </w:r>
    </w:p>
    <w:p xmlns:wp14="http://schemas.microsoft.com/office/word/2010/wordml" w:rsidP="602F4BAD" w14:paraId="1B7DFA2B" wp14:textId="4513315C">
      <w:pPr>
        <w:pStyle w:val="143"/>
        <w:numPr>
          <w:ilvl w:val="0"/>
          <w:numId w:val="32"/>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6CE0CA6">
        <w:rPr>
          <w:rFonts w:ascii="Cambria" w:hAnsi="Cambria" w:eastAsia="ＭＳ 明朝" w:cs="" w:asciiTheme="minorAscii" w:hAnsiTheme="minorAscii" w:eastAsiaTheme="minorEastAsia" w:cstheme="minorBidi"/>
          <w:noProof w:val="0"/>
          <w:color w:val="auto"/>
          <w:sz w:val="24"/>
          <w:szCs w:val="24"/>
          <w:lang w:val="en-US" w:eastAsia="en-US" w:bidi="ar-SA"/>
        </w:rPr>
        <w:t>Calls destroy methods when context is closed.</w:t>
      </w:r>
    </w:p>
    <w:p xmlns:wp14="http://schemas.microsoft.com/office/word/2010/wordml" w:rsidP="602F4BAD" w14:paraId="6AE1C230" wp14:textId="462A5406">
      <w:pPr>
        <w:rPr>
          <w:b w:val="1"/>
          <w:bCs w:val="1"/>
          <w:noProof w:val="0"/>
          <w:lang w:val="en-US"/>
        </w:rPr>
      </w:pPr>
    </w:p>
    <w:p xmlns:wp14="http://schemas.microsoft.com/office/word/2010/wordml" w:rsidP="602F4BAD" w14:paraId="40C9F78C" wp14:textId="5250E6CE">
      <w:pPr>
        <w:pStyle w:val="2"/>
      </w:pPr>
      <w:r w:rsidR="06CE0CA6">
        <w:rPr/>
        <w:t>2</w:t>
      </w:r>
      <w:r w:rsidR="37282BDD">
        <w:rPr/>
        <w:t>.</w:t>
      </w:r>
      <w:r w:rsidR="602F4BAD">
        <w:rPr/>
        <w:t xml:space="preserve"> Inversion of Control (IoC)</w:t>
      </w:r>
      <w:r w:rsidR="46735474">
        <w:rPr/>
        <w:t>-</w:t>
      </w:r>
    </w:p>
    <w:p xmlns:wp14="http://schemas.microsoft.com/office/word/2010/wordml" w:rsidP="602F4BAD" wp14:textId="77777777" w14:paraId="599598C6">
      <w:pPr>
        <w:pStyle w:val="1"/>
        <w:suppressLineNumbers w:val="0"/>
        <w:bidi w:val="0"/>
        <w:spacing w:before="240" w:beforeAutospacing="off" w:after="240" w:afterAutospacing="off" w:line="276" w:lineRule="auto"/>
        <w:ind w:left="0" w:right="0"/>
        <w:jc w:val="left"/>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 xml:space="preserve">IoC is a design principle in which the control of object creation and their dependencies is </w:t>
      </w:r>
      <w:r w:rsidRPr="602F4BAD" w:rsidR="602F4BAD">
        <w:rPr>
          <w:rFonts w:ascii="Cambria" w:hAnsi="Cambria" w:eastAsia="ＭＳ 明朝" w:cs="" w:asciiTheme="minorAscii" w:hAnsiTheme="minorAscii" w:eastAsiaTheme="minorEastAsia" w:cstheme="minorBidi"/>
          <w:color w:val="auto"/>
          <w:sz w:val="24"/>
          <w:szCs w:val="24"/>
          <w:lang w:eastAsia="en-US" w:bidi="ar-SA"/>
        </w:rPr>
        <w:t xml:space="preserve">transferred from the program to a container (Spring IoC container). </w:t>
      </w:r>
    </w:p>
    <w:p xmlns:wp14="http://schemas.microsoft.com/office/word/2010/wordml" w:rsidP="602F4BAD" w14:paraId="20995E25" wp14:textId="0FF18D1F">
      <w:pPr>
        <w:spacing w:before="100" w:beforeAutospacing="off" w:after="100" w:afterAutospacing="off" w:line="257" w:lineRule="auto"/>
        <w:jc w:val="both"/>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6A51147F">
        <w:rPr>
          <w:rFonts w:ascii="Cambria" w:hAnsi="Cambria" w:eastAsia="ＭＳ 明朝" w:cs="" w:asciiTheme="minorAscii" w:hAnsiTheme="minorAscii" w:eastAsiaTheme="minorEastAsia" w:cstheme="minorBidi"/>
          <w:noProof w:val="0"/>
          <w:color w:val="auto"/>
          <w:sz w:val="24"/>
          <w:szCs w:val="24"/>
          <w:lang w:val="en-US" w:eastAsia="en-US" w:bidi="ar-SA"/>
        </w:rPr>
        <w:t xml:space="preserve">At the core of the Spring </w:t>
      </w:r>
      <w:r w:rsidRPr="602F4BAD" w:rsidR="575854F4">
        <w:rPr>
          <w:rFonts w:ascii="Cambria" w:hAnsi="Cambria" w:eastAsia="ＭＳ 明朝" w:cs="" w:asciiTheme="minorAscii" w:hAnsiTheme="minorAscii" w:eastAsiaTheme="minorEastAsia" w:cstheme="minorBidi"/>
          <w:noProof w:val="0"/>
          <w:color w:val="auto"/>
          <w:sz w:val="24"/>
          <w:szCs w:val="24"/>
          <w:lang w:val="en-US" w:eastAsia="en-US" w:bidi="ar-SA"/>
        </w:rPr>
        <w:t>Framework</w:t>
      </w:r>
      <w:r w:rsidRPr="602F4BAD" w:rsidR="6A51147F">
        <w:rPr>
          <w:rFonts w:ascii="Cambria" w:hAnsi="Cambria" w:eastAsia="ＭＳ 明朝" w:cs="" w:asciiTheme="minorAscii" w:hAnsiTheme="minorAscii" w:eastAsiaTheme="minorEastAsia" w:cstheme="minorBidi"/>
          <w:noProof w:val="0"/>
          <w:color w:val="auto"/>
          <w:sz w:val="24"/>
          <w:szCs w:val="24"/>
          <w:lang w:val="en-US" w:eastAsia="en-US" w:bidi="ar-SA"/>
        </w:rPr>
        <w:t xml:space="preserve"> lies the Spring container. The container creates the object, wires them together, configures them and manages their complete life cycle.</w:t>
      </w:r>
    </w:p>
    <w:p xmlns:wp14="http://schemas.microsoft.com/office/word/2010/wordml" w:rsidP="602F4BAD" w14:paraId="4CA5D274" wp14:textId="4A976E41">
      <w:pPr>
        <w:spacing w:before="100" w:beforeAutospacing="off" w:after="100" w:afterAutospacing="off" w:line="257" w:lineRule="auto"/>
        <w:jc w:val="both"/>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6A51147F">
        <w:rPr>
          <w:rFonts w:ascii="Cambria" w:hAnsi="Cambria" w:eastAsia="ＭＳ 明朝" w:cs="" w:asciiTheme="minorAscii" w:hAnsiTheme="minorAscii" w:eastAsiaTheme="minorEastAsia" w:cstheme="minorBidi"/>
          <w:noProof w:val="0"/>
          <w:color w:val="auto"/>
          <w:sz w:val="24"/>
          <w:szCs w:val="24"/>
          <w:lang w:val="en-US" w:eastAsia="en-US" w:bidi="ar-SA"/>
        </w:rPr>
        <w:t xml:space="preserve"> The Spring container makes use of Dependency Injection to manage the components that make up an application. The container receives instructions </w:t>
      </w:r>
      <w:r w:rsidRPr="602F4BAD" w:rsidR="6A51147F">
        <w:rPr>
          <w:rFonts w:ascii="Cambria" w:hAnsi="Cambria" w:eastAsia="ＭＳ 明朝" w:cs="" w:asciiTheme="minorAscii" w:hAnsiTheme="minorAscii" w:eastAsiaTheme="minorEastAsia" w:cstheme="minorBidi"/>
          <w:noProof w:val="0"/>
          <w:color w:val="auto"/>
          <w:sz w:val="24"/>
          <w:szCs w:val="24"/>
          <w:lang w:val="en-US" w:eastAsia="en-US" w:bidi="ar-SA"/>
        </w:rPr>
        <w:t>for which objects</w:t>
      </w:r>
      <w:r w:rsidRPr="602F4BAD" w:rsidR="6A51147F">
        <w:rPr>
          <w:rFonts w:ascii="Cambria" w:hAnsi="Cambria" w:eastAsia="ＭＳ 明朝" w:cs="" w:asciiTheme="minorAscii" w:hAnsiTheme="minorAscii" w:eastAsiaTheme="minorEastAsia" w:cstheme="minorBidi"/>
          <w:noProof w:val="0"/>
          <w:color w:val="auto"/>
          <w:sz w:val="24"/>
          <w:szCs w:val="24"/>
          <w:lang w:val="en-US" w:eastAsia="en-US" w:bidi="ar-SA"/>
        </w:rPr>
        <w:t xml:space="preserve"> to instantiate, configure, and assemble by reading the configuration metadata provided. </w:t>
      </w:r>
    </w:p>
    <w:p xmlns:wp14="http://schemas.microsoft.com/office/word/2010/wordml" w:rsidP="602F4BAD" w14:paraId="18ADD45A" wp14:textId="624F1723">
      <w:pPr>
        <w:spacing w:before="100" w:beforeAutospacing="off" w:after="100" w:afterAutospacing="off" w:line="257" w:lineRule="auto"/>
        <w:jc w:val="both"/>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6A51147F">
        <w:rPr>
          <w:rFonts w:ascii="Cambria" w:hAnsi="Cambria" w:eastAsia="ＭＳ 明朝" w:cs="" w:asciiTheme="minorAscii" w:hAnsiTheme="minorAscii" w:eastAsiaTheme="minorEastAsia" w:cstheme="minorBidi"/>
          <w:noProof w:val="0"/>
          <w:color w:val="auto"/>
          <w:sz w:val="24"/>
          <w:szCs w:val="24"/>
          <w:lang w:val="en-US" w:eastAsia="en-US" w:bidi="ar-SA"/>
        </w:rPr>
        <w:t xml:space="preserve">This metadata can be provided either by XML, Java </w:t>
      </w:r>
      <w:r w:rsidRPr="0FD9ECFA" w:rsidR="11F331B6">
        <w:rPr>
          <w:rFonts w:ascii="Cambria" w:hAnsi="Cambria" w:eastAsia="ＭＳ 明朝" w:cs="" w:asciiTheme="minorAscii" w:hAnsiTheme="minorAscii" w:eastAsiaTheme="minorEastAsia" w:cstheme="minorBidi"/>
          <w:noProof w:val="0"/>
          <w:color w:val="auto"/>
          <w:sz w:val="24"/>
          <w:szCs w:val="24"/>
          <w:lang w:val="en-US" w:eastAsia="en-US" w:bidi="ar-SA"/>
        </w:rPr>
        <w:t>annotations,</w:t>
      </w:r>
      <w:r w:rsidRPr="0FD9ECFA" w:rsidR="6A51147F">
        <w:rPr>
          <w:rFonts w:ascii="Cambria" w:hAnsi="Cambria" w:eastAsia="ＭＳ 明朝" w:cs="" w:asciiTheme="minorAscii" w:hAnsiTheme="minorAscii" w:eastAsiaTheme="minorEastAsia" w:cstheme="minorBidi"/>
          <w:noProof w:val="0"/>
          <w:color w:val="auto"/>
          <w:sz w:val="24"/>
          <w:szCs w:val="24"/>
          <w:lang w:val="en-US" w:eastAsia="en-US" w:bidi="ar-SA"/>
        </w:rPr>
        <w:t xml:space="preserve"> or Java code.</w:t>
      </w:r>
    </w:p>
    <w:p xmlns:wp14="http://schemas.microsoft.com/office/word/2010/wordml" w14:paraId="4B2FEC4A" wp14:textId="4C19F9EE">
      <w:r w:rsidR="6A51147F">
        <w:drawing>
          <wp:inline xmlns:wp14="http://schemas.microsoft.com/office/word/2010/wordprocessingDrawing" wp14:editId="29F9FD6A" wp14:anchorId="1CEC941B">
            <wp:extent cx="2392206" cy="1981910"/>
            <wp:effectExtent l="0" t="0" r="0" b="0"/>
            <wp:docPr id="987770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7770091" name=""/>
                    <pic:cNvPicPr/>
                  </pic:nvPicPr>
                  <pic:blipFill>
                    <a:blip xmlns:r="http://schemas.openxmlformats.org/officeDocument/2006/relationships" r:embed="rId1630772194">
                      <a:extLst>
                        <a:ext uri="{28A0092B-C50C-407E-A947-70E740481C1C}">
                          <a14:useLocalDpi xmlns:a14="http://schemas.microsoft.com/office/drawing/2010/main"/>
                        </a:ext>
                      </a:extLst>
                    </a:blip>
                    <a:stretch>
                      <a:fillRect/>
                    </a:stretch>
                  </pic:blipFill>
                  <pic:spPr>
                    <a:xfrm rot="0">
                      <a:off x="0" y="0"/>
                      <a:ext cx="2392206" cy="1981910"/>
                    </a:xfrm>
                    <a:prstGeom prst="rect">
                      <a:avLst/>
                    </a:prstGeom>
                  </pic:spPr>
                </pic:pic>
              </a:graphicData>
            </a:graphic>
          </wp:inline>
        </w:drawing>
      </w:r>
    </w:p>
    <w:p xmlns:wp14="http://schemas.microsoft.com/office/word/2010/wordml" w:rsidP="602F4BAD" w14:paraId="3554BC68" wp14:textId="1E8DC15F">
      <w:pPr>
        <w:pStyle w:val="4"/>
        <w:rPr>
          <w:rFonts w:ascii="Cambria" w:hAnsi="Cambria" w:eastAsia="Cambria" w:cs="Cambria"/>
          <w:b w:val="1"/>
          <w:bCs w:val="1"/>
          <w:noProof w:val="0"/>
          <w:sz w:val="22"/>
          <w:szCs w:val="22"/>
          <w:lang w:val="en-US"/>
        </w:rPr>
      </w:pPr>
      <w:r w:rsidRPr="602F4BAD" w:rsidR="1AD4F52A">
        <w:rPr>
          <w:rFonts w:ascii="Cambria" w:hAnsi="Cambria" w:eastAsia="Cambria" w:cs="Cambria"/>
          <w:b w:val="1"/>
          <w:bCs w:val="1"/>
          <w:noProof w:val="0"/>
          <w:sz w:val="22"/>
          <w:szCs w:val="22"/>
          <w:lang w:val="en-US"/>
        </w:rPr>
        <w:t>Example (Without IoC)</w:t>
      </w:r>
    </w:p>
    <w:p xmlns:wp14="http://schemas.microsoft.com/office/word/2010/wordml" w:rsidP="602F4BAD" w14:paraId="634F3FF6" wp14:textId="55B41CE7">
      <w:pPr>
        <w:spacing w:before="0" w:beforeAutospacing="off" w:after="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AD4F52A">
        <w:rPr>
          <w:rFonts w:ascii="Cambria" w:hAnsi="Cambria" w:eastAsia="ＭＳ 明朝" w:cs="" w:asciiTheme="minorAscii" w:hAnsiTheme="minorAscii" w:eastAsiaTheme="minorEastAsia" w:cstheme="minorBidi"/>
          <w:noProof w:val="0"/>
          <w:color w:val="auto"/>
          <w:sz w:val="24"/>
          <w:szCs w:val="24"/>
          <w:lang w:val="en-US" w:eastAsia="en-US" w:bidi="ar-SA"/>
        </w:rPr>
        <w:t>public class Car {</w:t>
      </w:r>
      <w:r>
        <w:br/>
      </w:r>
      <w:r w:rsidRPr="0FD9ECFA" w:rsidR="1AD4F52A">
        <w:rPr>
          <w:rFonts w:ascii="Cambria" w:hAnsi="Cambria" w:eastAsia="ＭＳ 明朝" w:cs="" w:asciiTheme="minorAscii" w:hAnsiTheme="minorAscii" w:eastAsiaTheme="minorEastAsia" w:cstheme="minorBidi"/>
          <w:noProof w:val="0"/>
          <w:color w:val="auto"/>
          <w:sz w:val="24"/>
          <w:szCs w:val="24"/>
          <w:lang w:val="en-US" w:eastAsia="en-US" w:bidi="ar-SA"/>
        </w:rPr>
        <w:t xml:space="preserve">    private Engine</w:t>
      </w:r>
      <w:r w:rsidRPr="0FD9ECFA" w:rsidR="23CFB1A9">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23CFB1A9">
        <w:rPr>
          <w:rFonts w:ascii="Cambria" w:hAnsi="Cambria" w:eastAsia="ＭＳ 明朝" w:cs="" w:asciiTheme="minorAscii" w:hAnsiTheme="minorAscii" w:eastAsiaTheme="minorEastAsia" w:cstheme="minorBidi"/>
          <w:noProof w:val="0"/>
          <w:color w:val="auto"/>
          <w:sz w:val="24"/>
          <w:szCs w:val="24"/>
          <w:lang w:val="en-US" w:eastAsia="en-US" w:bidi="ar-SA"/>
        </w:rPr>
        <w:t>eng</w:t>
      </w:r>
      <w:r w:rsidRPr="0FD9ECFA" w:rsidR="1AD4F52A">
        <w:rPr>
          <w:rFonts w:ascii="Cambria" w:hAnsi="Cambria" w:eastAsia="ＭＳ 明朝" w:cs="" w:asciiTheme="minorAscii" w:hAnsiTheme="minorAscii" w:eastAsiaTheme="minorEastAsia" w:cstheme="minorBidi"/>
          <w:noProof w:val="0"/>
          <w:color w:val="auto"/>
          <w:sz w:val="24"/>
          <w:szCs w:val="24"/>
          <w:lang w:val="en-US" w:eastAsia="en-US" w:bidi="ar-SA"/>
        </w:rPr>
        <w:t xml:space="preserve"> = </w:t>
      </w:r>
      <w:r w:rsidRPr="0FD9ECFA" w:rsidR="1AD4F52A">
        <w:rPr>
          <w:rFonts w:ascii="Cambria" w:hAnsi="Cambria" w:eastAsia="ＭＳ 明朝" w:cs="" w:asciiTheme="minorAscii" w:hAnsiTheme="minorAscii" w:eastAsiaTheme="minorEastAsia" w:cstheme="minorBidi"/>
          <w:noProof w:val="0"/>
          <w:color w:val="auto"/>
          <w:sz w:val="24"/>
          <w:szCs w:val="24"/>
          <w:lang w:val="en-US" w:eastAsia="en-US" w:bidi="ar-SA"/>
        </w:rPr>
        <w:t xml:space="preserve">new </w:t>
      </w:r>
      <w:r w:rsidRPr="0FD9ECFA" w:rsidR="01FC99C6">
        <w:rPr>
          <w:rFonts w:ascii="Cambria" w:hAnsi="Cambria" w:eastAsia="ＭＳ 明朝" w:cs="" w:asciiTheme="minorAscii" w:hAnsiTheme="minorAscii" w:eastAsiaTheme="minorEastAsia" w:cstheme="minorBidi"/>
          <w:noProof w:val="0"/>
          <w:color w:val="auto"/>
          <w:sz w:val="24"/>
          <w:szCs w:val="24"/>
          <w:lang w:val="en-US" w:eastAsia="en-US" w:bidi="ar-SA"/>
        </w:rPr>
        <w:t>Engine (</w:t>
      </w:r>
      <w:r w:rsidRPr="0FD9ECFA" w:rsidR="1AD4F52A">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5FB5BFC9">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1AD4F52A">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AD4F52A">
        <w:rPr>
          <w:rFonts w:ascii="Cambria" w:hAnsi="Cambria" w:eastAsia="ＭＳ 明朝" w:cs="" w:asciiTheme="minorAscii" w:hAnsiTheme="minorAscii" w:eastAsiaTheme="minorEastAsia" w:cstheme="minorBidi"/>
          <w:noProof w:val="0"/>
          <w:color w:val="auto"/>
          <w:sz w:val="24"/>
          <w:szCs w:val="24"/>
          <w:lang w:val="en-US" w:eastAsia="en-US" w:bidi="ar-SA"/>
        </w:rPr>
        <w:t>// tightly coupled</w:t>
      </w:r>
    </w:p>
    <w:p xmlns:wp14="http://schemas.microsoft.com/office/word/2010/wordml" w:rsidP="602F4BAD" w14:paraId="288F1FEE" wp14:textId="6FDCEED2">
      <w:pPr>
        <w:pStyle w:val="1"/>
        <w:spacing w:before="0" w:beforeAutospacing="off" w:after="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p>
    <w:p xmlns:wp14="http://schemas.microsoft.com/office/word/2010/wordml" w:rsidP="602F4BAD" w14:paraId="3293000C" wp14:textId="022E4BF4">
      <w:pPr>
        <w:pStyle w:val="1"/>
        <w:spacing w:before="0" w:beforeAutospacing="off" w:after="0" w:afterAutospacing="off"/>
        <w:rPr>
          <w:noProof w:val="0"/>
          <w:lang w:val="en-US"/>
        </w:rPr>
      </w:pPr>
      <w:r w:rsidRPr="602F4BAD" w:rsidR="25150773">
        <w:rPr>
          <w:rFonts w:ascii="Calibri" w:hAnsi="Calibri" w:eastAsia="ＭＳ ゴシック" w:cs="" w:asciiTheme="majorAscii" w:hAnsiTheme="majorAscii" w:eastAsiaTheme="majorEastAsia" w:cstheme="majorBidi"/>
          <w:b w:val="1"/>
          <w:bCs w:val="1"/>
          <w:noProof w:val="0"/>
          <w:color w:val="365F91" w:themeColor="accent1" w:themeTint="FF" w:themeShade="BF"/>
          <w:sz w:val="28"/>
          <w:szCs w:val="28"/>
          <w:lang w:val="en-US" w:eastAsia="en-US" w:bidi="ar-SA"/>
        </w:rPr>
        <w:t>3. Dependency Injection (DI)</w:t>
      </w:r>
    </w:p>
    <w:p xmlns:wp14="http://schemas.microsoft.com/office/word/2010/wordml" w:rsidP="602F4BAD" w14:paraId="5A162746" wp14:textId="39BD18B5">
      <w:pPr>
        <w:spacing w:before="220" w:beforeAutospacing="off" w:after="200" w:afterAutospacing="off" w:line="274" w:lineRule="auto"/>
        <w:jc w:val="both"/>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2AC30F16">
        <w:rPr>
          <w:rFonts w:ascii="Cambria" w:hAnsi="Cambria" w:eastAsia="ＭＳ 明朝" w:cs="" w:asciiTheme="minorAscii" w:hAnsiTheme="minorAscii" w:eastAsiaTheme="minorEastAsia" w:cstheme="minorBidi"/>
          <w:noProof w:val="0"/>
          <w:color w:val="auto"/>
          <w:sz w:val="24"/>
          <w:szCs w:val="24"/>
          <w:lang w:val="en-US" w:eastAsia="en-US" w:bidi="ar-SA"/>
        </w:rPr>
        <w:t>Dependency Injection (DI) is the mechanism that implements IoC.</w:t>
      </w:r>
      <w:r w:rsidRPr="602F4BAD" w:rsidR="1FEBC7C8">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602F4BAD" w:rsidR="761C97DD">
        <w:rPr>
          <w:rFonts w:ascii="Cambria" w:hAnsi="Cambria" w:eastAsia="ＭＳ 明朝" w:cs="" w:asciiTheme="minorAscii" w:hAnsiTheme="minorAscii" w:eastAsiaTheme="minorEastAsia" w:cstheme="minorBidi"/>
          <w:noProof w:val="0"/>
          <w:color w:val="auto"/>
          <w:sz w:val="24"/>
          <w:szCs w:val="24"/>
          <w:lang w:val="en-US" w:eastAsia="en-US" w:bidi="ar-SA"/>
        </w:rPr>
        <w:t>A design pattern where dependencies are injected by the container instead of being created manually.</w:t>
      </w:r>
    </w:p>
    <w:p xmlns:wp14="http://schemas.microsoft.com/office/word/2010/wordml" w:rsidP="602F4BAD" w14:paraId="74C56C9A" wp14:textId="64E9D261">
      <w:pPr>
        <w:spacing w:before="100" w:beforeAutospacing="off" w:after="100" w:afterAutospacing="off" w:line="257" w:lineRule="auto"/>
        <w:jc w:val="both"/>
        <w:rPr>
          <w:rFonts w:ascii="Cambria" w:hAnsi="Cambria" w:eastAsia="ＭＳ 明朝" w:cs="" w:asciiTheme="minorAscii" w:hAnsiTheme="minorAscii" w:eastAsiaTheme="minorEastAsia" w:cstheme="minorBidi"/>
          <w:noProof w:val="0"/>
          <w:color w:val="auto"/>
          <w:sz w:val="24"/>
          <w:szCs w:val="24"/>
          <w:lang w:val="en-US" w:eastAsia="en-US" w:bidi="ar-SA"/>
        </w:rPr>
      </w:pPr>
    </w:p>
    <w:p xmlns:wp14="http://schemas.microsoft.com/office/word/2010/wordml" w:rsidP="602F4BAD" w14:paraId="1D58651B" wp14:textId="60EDD854">
      <w:pPr>
        <w:spacing w:before="100" w:beforeAutospacing="off" w:after="100" w:afterAutospacing="off" w:line="257" w:lineRule="auto"/>
        <w:jc w:val="both"/>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FEBC7C8">
        <w:rPr>
          <w:rFonts w:ascii="Cambria" w:hAnsi="Cambria" w:eastAsia="ＭＳ 明朝" w:cs="" w:asciiTheme="minorAscii" w:hAnsiTheme="minorAscii" w:eastAsiaTheme="minorEastAsia" w:cstheme="minorBidi"/>
          <w:noProof w:val="0"/>
          <w:color w:val="auto"/>
          <w:sz w:val="24"/>
          <w:szCs w:val="24"/>
          <w:lang w:val="en-US" w:eastAsia="en-US" w:bidi="ar-SA"/>
        </w:rPr>
        <w:t xml:space="preserve">You </w:t>
      </w:r>
      <w:r w:rsidRPr="602F4BAD" w:rsidR="1FEBC7C8">
        <w:rPr>
          <w:rFonts w:ascii="Cambria" w:hAnsi="Cambria" w:eastAsia="ＭＳ 明朝" w:cs="" w:asciiTheme="minorAscii" w:hAnsiTheme="minorAscii" w:eastAsiaTheme="minorEastAsia" w:cstheme="minorBidi"/>
          <w:noProof w:val="0"/>
          <w:color w:val="auto"/>
          <w:sz w:val="24"/>
          <w:szCs w:val="24"/>
          <w:lang w:val="en-US" w:eastAsia="en-US" w:bidi="ar-SA"/>
        </w:rPr>
        <w:t>don’t</w:t>
      </w:r>
      <w:r w:rsidRPr="602F4BAD" w:rsidR="1FEBC7C8">
        <w:rPr>
          <w:rFonts w:ascii="Cambria" w:hAnsi="Cambria" w:eastAsia="ＭＳ 明朝" w:cs="" w:asciiTheme="minorAscii" w:hAnsiTheme="minorAscii" w:eastAsiaTheme="minorEastAsia" w:cstheme="minorBidi"/>
          <w:noProof w:val="0"/>
          <w:color w:val="auto"/>
          <w:sz w:val="24"/>
          <w:szCs w:val="24"/>
          <w:lang w:val="en-US" w:eastAsia="en-US" w:bidi="ar-SA"/>
        </w:rPr>
        <w:t xml:space="preserve"> connect your components and services together in the code directly, but describe which services are needed by which components in the configuration file. The IoC container will wire them up together.</w:t>
      </w:r>
    </w:p>
    <w:p xmlns:wp14="http://schemas.microsoft.com/office/word/2010/wordml" w:rsidP="602F4BAD" w14:paraId="5846C0CD" wp14:textId="3F5E993B">
      <w:pPr>
        <w:spacing w:before="100" w:beforeAutospacing="off" w:after="100" w:afterAutospacing="off" w:line="257" w:lineRule="auto"/>
        <w:jc w:val="both"/>
        <w:rPr>
          <w:rFonts w:ascii="Cambria" w:hAnsi="Cambria" w:eastAsia="ＭＳ 明朝" w:cs="" w:asciiTheme="minorAscii" w:hAnsiTheme="minorAscii" w:eastAsiaTheme="minorEastAsia" w:cstheme="minorBidi"/>
          <w:noProof w:val="0"/>
          <w:color w:val="auto"/>
          <w:sz w:val="24"/>
          <w:szCs w:val="24"/>
          <w:lang w:val="en-US" w:eastAsia="en-US" w:bidi="ar-SA"/>
        </w:rPr>
      </w:pPr>
    </w:p>
    <w:p xmlns:wp14="http://schemas.microsoft.com/office/word/2010/wordml" w:rsidP="602F4BAD" w14:paraId="74014086" wp14:textId="7B46EF5E">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p>
    <w:p xmlns:wp14="http://schemas.microsoft.com/office/word/2010/wordml" w:rsidP="602F4BAD" w14:paraId="0D370F05" wp14:textId="1782BE66">
      <w:pPr>
        <w:pStyle w:val="4"/>
        <w:suppressLineNumbers w:val="0"/>
        <w:bidi w:val="0"/>
        <w:spacing w:before="200" w:beforeAutospacing="off" w:after="0" w:afterAutospacing="off" w:line="276" w:lineRule="auto"/>
        <w:ind w:left="0" w:right="0"/>
        <w:jc w:val="left"/>
        <w:rPr>
          <w:rFonts w:ascii="Calibri" w:hAnsi="Calibri" w:eastAsia="ＭＳ ゴシック" w:cs="" w:asciiTheme="majorAscii" w:hAnsiTheme="majorAscii" w:eastAsiaTheme="majorEastAsia" w:cstheme="majorBidi"/>
          <w:b w:val="1"/>
          <w:bCs w:val="1"/>
          <w:noProof w:val="0"/>
          <w:color w:val="365F91" w:themeColor="accent1" w:themeTint="FF" w:themeShade="BF"/>
          <w:sz w:val="24"/>
          <w:szCs w:val="24"/>
          <w:lang w:val="en-US" w:eastAsia="en-US" w:bidi="ar-SA"/>
        </w:rPr>
      </w:pPr>
      <w:r w:rsidRPr="602F4BAD" w:rsidR="2C7FD8E2">
        <w:rPr>
          <w:rFonts w:ascii="Calibri" w:hAnsi="Calibri" w:eastAsia="ＭＳ ゴシック" w:cs="" w:asciiTheme="majorAscii" w:hAnsiTheme="majorAscii" w:eastAsiaTheme="majorEastAsia" w:cstheme="majorBidi"/>
          <w:b w:val="1"/>
          <w:bCs w:val="1"/>
          <w:noProof w:val="0"/>
          <w:color w:val="365F91" w:themeColor="accent1" w:themeTint="FF" w:themeShade="BF"/>
          <w:sz w:val="24"/>
          <w:szCs w:val="24"/>
          <w:lang w:val="en-US" w:eastAsia="en-US" w:bidi="ar-SA"/>
        </w:rPr>
        <w:t>With</w:t>
      </w:r>
      <w:r w:rsidRPr="602F4BAD" w:rsidR="2C7FD8E2">
        <w:rPr>
          <w:rFonts w:ascii="Calibri" w:hAnsi="Calibri" w:eastAsia="ＭＳ ゴシック" w:cs="" w:asciiTheme="majorAscii" w:hAnsiTheme="majorAscii" w:eastAsiaTheme="majorEastAsia" w:cstheme="majorBidi"/>
          <w:b w:val="1"/>
          <w:bCs w:val="1"/>
          <w:noProof w:val="0"/>
          <w:color w:val="365F91" w:themeColor="accent1" w:themeTint="FF" w:themeShade="BF"/>
          <w:sz w:val="24"/>
          <w:szCs w:val="24"/>
          <w:lang w:val="en-US" w:eastAsia="en-US" w:bidi="ar-SA"/>
        </w:rPr>
        <w:t xml:space="preserve"> IoC</w:t>
      </w:r>
    </w:p>
    <w:p xmlns:wp14="http://schemas.microsoft.com/office/word/2010/wordml" w:rsidP="602F4BAD" w14:paraId="6A64A64F" wp14:textId="2548DCE3">
      <w:pPr>
        <w:spacing w:before="0" w:beforeAutospacing="off" w:after="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public class Car {</w:t>
      </w:r>
      <w:r>
        <w:br/>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 xml:space="preserve">    private Engine</w:t>
      </w:r>
      <w:r w:rsidRPr="0FD9ECFA" w:rsidR="0FB651B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0FB651BE">
        <w:rPr>
          <w:rFonts w:ascii="Cambria" w:hAnsi="Cambria" w:eastAsia="ＭＳ 明朝" w:cs="" w:asciiTheme="minorAscii" w:hAnsiTheme="minorAscii" w:eastAsiaTheme="minorEastAsia" w:cstheme="minorBidi"/>
          <w:noProof w:val="0"/>
          <w:color w:val="auto"/>
          <w:sz w:val="24"/>
          <w:szCs w:val="24"/>
          <w:lang w:val="en-US" w:eastAsia="en-US" w:bidi="ar-SA"/>
        </w:rPr>
        <w:t>eng</w:t>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 xml:space="preserve">    // depe</w:t>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ndency is injected</w:t>
      </w:r>
      <w:r>
        <w:br/>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w:t>
      </w:r>
      <w:r w:rsidRPr="0FD9ECFA" w:rsidR="7593EA98">
        <w:rPr>
          <w:rFonts w:ascii="Cambria" w:hAnsi="Cambria" w:eastAsia="ＭＳ 明朝" w:cs="" w:asciiTheme="minorAscii" w:hAnsiTheme="minorAscii" w:eastAsiaTheme="minorEastAsia" w:cstheme="minorBidi"/>
          <w:noProof w:val="0"/>
          <w:color w:val="auto"/>
          <w:sz w:val="24"/>
          <w:szCs w:val="24"/>
          <w:lang w:val="en-US" w:eastAsia="en-US" w:bidi="ar-SA"/>
        </w:rPr>
        <w:t>Car</w:t>
      </w:r>
      <w:bookmarkStart w:name="_Int_j9Iyt2H0" w:id="1026342298"/>
      <w:r w:rsidRPr="0FD9ECFA" w:rsidR="7593EA98">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En</w:t>
      </w:r>
      <w:bookmarkEnd w:id="1026342298"/>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 xml:space="preserve">gine </w:t>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eng</w:t>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 {</w:t>
      </w:r>
      <w:r>
        <w:br/>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th</w:t>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is.eng</w:t>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eng</w:t>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2C7FD8E2">
        <w:rPr>
          <w:rFonts w:ascii="Cambria" w:hAnsi="Cambria" w:eastAsia="ＭＳ 明朝" w:cs="" w:asciiTheme="minorAscii" w:hAnsiTheme="minorAscii" w:eastAsiaTheme="minorEastAsia" w:cstheme="minorBidi"/>
          <w:noProof w:val="0"/>
          <w:color w:val="auto"/>
          <w:sz w:val="24"/>
          <w:szCs w:val="24"/>
          <w:lang w:val="en-US" w:eastAsia="en-US" w:bidi="ar-SA"/>
        </w:rPr>
        <w:t>}</w:t>
      </w:r>
    </w:p>
    <w:p w:rsidR="602F4BAD" w:rsidP="602F4BAD" w:rsidRDefault="602F4BAD" w14:paraId="7C2C506A" w14:textId="1BCA2ED6">
      <w:pPr>
        <w:pStyle w:val="1"/>
        <w:rPr>
          <w:rFonts w:ascii="Cambria" w:hAnsi="Cambria" w:eastAsia="ＭＳ 明朝" w:cs="" w:asciiTheme="minorAscii" w:hAnsiTheme="minorAscii" w:eastAsiaTheme="minorEastAsia" w:cstheme="minorBidi"/>
          <w:color w:val="auto"/>
          <w:sz w:val="24"/>
          <w:szCs w:val="24"/>
          <w:lang w:eastAsia="en-US" w:bidi="ar-SA"/>
        </w:rPr>
      </w:pPr>
    </w:p>
    <w:p xmlns:wp14="http://schemas.microsoft.com/office/word/2010/wordml" w:rsidP="602F4BAD" w14:paraId="06C56C6B" wp14:textId="77777777">
      <w:pPr>
        <w:pStyle w:val="4"/>
        <w:suppressLineNumbers w:val="0"/>
        <w:bidi w:val="0"/>
        <w:spacing w:before="200" w:beforeAutospacing="off" w:after="0" w:afterAutospacing="off" w:line="276" w:lineRule="auto"/>
        <w:ind w:left="0" w:right="0"/>
        <w:jc w:val="left"/>
        <w:rPr>
          <w:rFonts w:ascii="Calibri" w:hAnsi="Calibri" w:eastAsia="ＭＳ ゴシック" w:cs="" w:asciiTheme="majorAscii" w:hAnsiTheme="majorAscii" w:eastAsiaTheme="majorEastAsia" w:cstheme="majorBidi"/>
          <w:b w:val="1"/>
          <w:bCs w:val="1"/>
          <w:color w:val="365F91" w:themeColor="accent1" w:themeTint="FF" w:themeShade="BF"/>
          <w:sz w:val="24"/>
          <w:szCs w:val="24"/>
          <w:lang w:eastAsia="en-US" w:bidi="ar-SA"/>
        </w:rPr>
      </w:pPr>
      <w:r w:rsidRPr="602F4BAD" w:rsidR="602F4BAD">
        <w:rPr>
          <w:rFonts w:ascii="Calibri" w:hAnsi="Calibri" w:eastAsia="ＭＳ ゴシック" w:cs="" w:asciiTheme="majorAscii" w:hAnsiTheme="majorAscii" w:eastAsiaTheme="majorEastAsia" w:cstheme="majorBidi"/>
          <w:b w:val="1"/>
          <w:bCs w:val="1"/>
          <w:color w:val="365F91" w:themeColor="accent1" w:themeTint="FF" w:themeShade="BF"/>
          <w:sz w:val="24"/>
          <w:szCs w:val="24"/>
          <w:lang w:eastAsia="en-US" w:bidi="ar-SA"/>
        </w:rPr>
        <w:t>Types of DI:</w:t>
      </w:r>
    </w:p>
    <w:p xmlns:wp14="http://schemas.microsoft.com/office/word/2010/wordml" w:rsidP="602F4BAD" w14:paraId="1B9CFD5E" wp14:textId="77777777">
      <w:pPr>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1. Constructor Injection</w:t>
      </w:r>
    </w:p>
    <w:p xmlns:wp14="http://schemas.microsoft.com/office/word/2010/wordml" w:rsidP="602F4BAD" w14:paraId="02281496" wp14:textId="77777777">
      <w:pPr>
        <w:rPr>
          <w:rFonts w:ascii="Cambria" w:hAnsi="Cambria" w:eastAsia="ＭＳ 明朝" w:cs="" w:asciiTheme="minorAscii" w:hAnsiTheme="minorAscii" w:eastAsiaTheme="minorEastAsia" w:cstheme="minorBidi"/>
          <w:color w:val="auto"/>
          <w:sz w:val="24"/>
          <w:szCs w:val="24"/>
          <w:lang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2. Setter Injection</w:t>
      </w:r>
    </w:p>
    <w:p xmlns:wp14="http://schemas.microsoft.com/office/word/2010/wordml" w:rsidP="602F4BAD" w14:paraId="5CC1C0F9" wp14:textId="61892037">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602F4BAD">
        <w:rPr>
          <w:rFonts w:ascii="Cambria" w:hAnsi="Cambria" w:eastAsia="ＭＳ 明朝" w:cs="" w:asciiTheme="minorAscii" w:hAnsiTheme="minorAscii" w:eastAsiaTheme="minorEastAsia" w:cstheme="minorBidi"/>
          <w:color w:val="auto"/>
          <w:sz w:val="24"/>
          <w:szCs w:val="24"/>
          <w:lang w:eastAsia="en-US" w:bidi="ar-SA"/>
        </w:rPr>
        <w:t xml:space="preserve">3. </w:t>
      </w:r>
      <w:r w:rsidRPr="602F4BAD" w:rsidR="107B5525">
        <w:rPr>
          <w:rFonts w:ascii="Cambria" w:hAnsi="Cambria" w:eastAsia="ＭＳ 明朝" w:cs="" w:asciiTheme="minorAscii" w:hAnsiTheme="minorAscii" w:eastAsiaTheme="minorEastAsia" w:cstheme="minorBidi"/>
          <w:noProof w:val="0"/>
          <w:color w:val="auto"/>
          <w:sz w:val="24"/>
          <w:szCs w:val="24"/>
          <w:lang w:val="en-US" w:eastAsia="en-US" w:bidi="ar-SA"/>
        </w:rPr>
        <w:t>Field Injection (@Autowired)</w:t>
      </w:r>
    </w:p>
    <w:p xmlns:wp14="http://schemas.microsoft.com/office/word/2010/wordml" w:rsidP="602F4BAD" w14:paraId="1ED6303A" wp14:textId="141C6B90">
      <w:pPr>
        <w:spacing w:before="100" w:beforeAutospacing="off" w:after="100" w:afterAutospacing="off" w:line="257"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36A501B9">
        <w:rPr>
          <w:rFonts w:ascii="Cambria" w:hAnsi="Cambria" w:eastAsia="ＭＳ 明朝" w:cs="" w:asciiTheme="minorAscii" w:hAnsiTheme="minorAscii" w:eastAsiaTheme="minorEastAsia" w:cstheme="minorBidi"/>
          <w:noProof w:val="0"/>
          <w:color w:val="auto"/>
          <w:sz w:val="24"/>
          <w:szCs w:val="24"/>
          <w:lang w:val="en-US" w:eastAsia="en-US" w:bidi="ar-SA"/>
        </w:rPr>
        <w:t>In Spring Framework, only constructor and setter injections are used.</w:t>
      </w:r>
    </w:p>
    <w:p xmlns:wp14="http://schemas.microsoft.com/office/word/2010/wordml" w:rsidP="602F4BAD" w14:paraId="5107F745" wp14:textId="07DB3FF1">
      <w:pPr>
        <w:spacing w:before="100" w:beforeAutospacing="off" w:after="100" w:afterAutospacing="off" w:line="257" w:lineRule="auto"/>
        <w:rPr>
          <w:rFonts w:ascii="Cambria" w:hAnsi="Cambria" w:eastAsia="ＭＳ 明朝" w:cs="" w:asciiTheme="minorAscii" w:hAnsiTheme="minorAscii" w:eastAsiaTheme="minorEastAsia" w:cstheme="minorBidi"/>
          <w:noProof w:val="0"/>
          <w:color w:val="auto"/>
          <w:sz w:val="24"/>
          <w:szCs w:val="24"/>
          <w:lang w:val="en-US" w:eastAsia="en-US" w:bidi="ar-SA"/>
        </w:rPr>
      </w:pPr>
    </w:p>
    <w:p xmlns:wp14="http://schemas.microsoft.com/office/word/2010/wordml" w:rsidP="602F4BAD" w14:paraId="2BAEAEA8" wp14:textId="38196A9E">
      <w:pPr>
        <w:rPr>
          <w:rFonts w:ascii="Cambria" w:hAnsi="Cambria" w:eastAsia="ＭＳ 明朝" w:cs="" w:asciiTheme="minorAscii" w:hAnsiTheme="minorAscii" w:eastAsiaTheme="minorEastAsia" w:cstheme="minorBidi"/>
          <w:b w:val="1"/>
          <w:bCs w:val="1"/>
          <w:color w:val="auto"/>
          <w:sz w:val="24"/>
          <w:szCs w:val="24"/>
          <w:lang w:eastAsia="en-US" w:bidi="ar-SA"/>
        </w:rPr>
      </w:pPr>
      <w:r w:rsidRPr="602F4BAD" w:rsidR="6F67CFD7">
        <w:rPr>
          <w:rFonts w:ascii="Cambria" w:hAnsi="Cambria" w:eastAsia="ＭＳ 明朝" w:cs="" w:asciiTheme="minorAscii" w:hAnsiTheme="minorAscii" w:eastAsiaTheme="minorEastAsia" w:cstheme="minorBidi"/>
          <w:b w:val="1"/>
          <w:bCs w:val="1"/>
          <w:color w:val="auto"/>
          <w:sz w:val="24"/>
          <w:szCs w:val="24"/>
          <w:lang w:eastAsia="en-US" w:bidi="ar-SA"/>
        </w:rPr>
        <w:t>1</w:t>
      </w:r>
      <w:r w:rsidRPr="602F4BAD" w:rsidR="6F67CFD7">
        <w:rPr>
          <w:rFonts w:ascii="Cambria" w:hAnsi="Cambria" w:eastAsia="ＭＳ 明朝" w:cs="" w:asciiTheme="minorAscii" w:hAnsiTheme="minorAscii" w:eastAsiaTheme="minorEastAsia" w:cstheme="minorBidi"/>
          <w:b w:val="1"/>
          <w:bCs w:val="1"/>
          <w:color w:val="auto"/>
          <w:sz w:val="24"/>
          <w:szCs w:val="24"/>
          <w:lang w:eastAsia="en-US" w:bidi="ar-SA"/>
        </w:rPr>
        <w:t>. Constructor Injection</w:t>
      </w:r>
    </w:p>
    <w:p xmlns:wp14="http://schemas.microsoft.com/office/word/2010/wordml" w:rsidP="602F4BAD" w14:paraId="63C691E3" wp14:textId="0186F4A0">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Example: Constructor Injection</w:t>
      </w:r>
    </w:p>
    <w:p xmlns:wp14="http://schemas.microsoft.com/office/word/2010/wordml" w:rsidP="602F4BAD" w14:paraId="6D6A9A57" wp14:textId="1B01A0AF">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class </w:t>
      </w:r>
      <w:r w:rsidRPr="602F4BAD" w:rsidR="771DD801">
        <w:rPr>
          <w:rFonts w:ascii="Cambria" w:hAnsi="Cambria" w:eastAsia="ＭＳ 明朝" w:cs="" w:asciiTheme="minorAscii" w:hAnsiTheme="minorAscii" w:eastAsiaTheme="minorEastAsia" w:cstheme="minorBidi"/>
          <w:noProof w:val="0"/>
          <w:color w:val="auto"/>
          <w:sz w:val="24"/>
          <w:szCs w:val="24"/>
          <w:lang w:val="en-US" w:eastAsia="en-US" w:bidi="ar-SA"/>
        </w:rPr>
        <w:t>College</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private final </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Student</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602F4BAD" w:rsidR="415F2959">
        <w:rPr>
          <w:rFonts w:ascii="Cambria" w:hAnsi="Cambria" w:eastAsia="ＭＳ 明朝" w:cs="" w:asciiTheme="minorAscii" w:hAnsiTheme="minorAscii" w:eastAsiaTheme="minorEastAsia" w:cstheme="minorBidi"/>
          <w:noProof w:val="0"/>
          <w:color w:val="auto"/>
          <w:sz w:val="24"/>
          <w:szCs w:val="24"/>
          <w:lang w:val="en-US" w:eastAsia="en-US" w:bidi="ar-SA"/>
        </w:rPr>
        <w:t>s</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w:t>
      </w:r>
      <w:r w:rsidRPr="602F4BAD" w:rsidR="7CD1638B">
        <w:rPr>
          <w:rFonts w:ascii="Cambria" w:hAnsi="Cambria" w:eastAsia="ＭＳ 明朝" w:cs="" w:asciiTheme="minorAscii" w:hAnsiTheme="minorAscii" w:eastAsiaTheme="minorEastAsia" w:cstheme="minorBidi"/>
          <w:noProof w:val="0"/>
          <w:color w:val="auto"/>
          <w:sz w:val="24"/>
          <w:szCs w:val="24"/>
          <w:lang w:val="en-US" w:eastAsia="en-US" w:bidi="ar-SA"/>
        </w:rPr>
        <w:t xml:space="preserve">College </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4E2B1953">
        <w:rPr>
          <w:rFonts w:ascii="Cambria" w:hAnsi="Cambria" w:eastAsia="ＭＳ 明朝" w:cs="" w:asciiTheme="minorAscii" w:hAnsiTheme="minorAscii" w:eastAsiaTheme="minorEastAsia" w:cstheme="minorBidi"/>
          <w:noProof w:val="0"/>
          <w:color w:val="auto"/>
          <w:sz w:val="24"/>
          <w:szCs w:val="24"/>
          <w:lang w:val="en-US" w:eastAsia="en-US" w:bidi="ar-SA"/>
        </w:rPr>
        <w:t xml:space="preserve">Student </w:t>
      </w:r>
      <w:r w:rsidRPr="602F4BAD" w:rsidR="206C6135">
        <w:rPr>
          <w:rFonts w:ascii="Cambria" w:hAnsi="Cambria" w:eastAsia="ＭＳ 明朝" w:cs="" w:asciiTheme="minorAscii" w:hAnsiTheme="minorAscii" w:eastAsiaTheme="minorEastAsia" w:cstheme="minorBidi"/>
          <w:noProof w:val="0"/>
          <w:color w:val="auto"/>
          <w:sz w:val="24"/>
          <w:szCs w:val="24"/>
          <w:lang w:val="en-US" w:eastAsia="en-US" w:bidi="ar-SA"/>
        </w:rPr>
        <w:t>s</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w:t>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this.</w:t>
      </w:r>
      <w:r w:rsidRPr="602F4BAD" w:rsidR="7CC57C3C">
        <w:rPr>
          <w:rFonts w:ascii="Cambria" w:hAnsi="Cambria" w:eastAsia="ＭＳ 明朝" w:cs="" w:asciiTheme="minorAscii" w:hAnsiTheme="minorAscii" w:eastAsiaTheme="minorEastAsia" w:cstheme="minorBidi"/>
          <w:noProof w:val="0"/>
          <w:color w:val="auto"/>
          <w:sz w:val="24"/>
          <w:szCs w:val="24"/>
          <w:lang w:val="en-US" w:eastAsia="en-US" w:bidi="ar-SA"/>
        </w:rPr>
        <w:t>s</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 </w:t>
      </w:r>
      <w:r w:rsidRPr="602F4BAD" w:rsidR="0636425E">
        <w:rPr>
          <w:rFonts w:ascii="Cambria" w:hAnsi="Cambria" w:eastAsia="ＭＳ 明朝" w:cs="" w:asciiTheme="minorAscii" w:hAnsiTheme="minorAscii" w:eastAsiaTheme="minorEastAsia" w:cstheme="minorBidi"/>
          <w:noProof w:val="0"/>
          <w:color w:val="auto"/>
          <w:sz w:val="24"/>
          <w:szCs w:val="24"/>
          <w:lang w:val="en-US" w:eastAsia="en-US" w:bidi="ar-SA"/>
        </w:rPr>
        <w:t>s</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w:t>
      </w:r>
    </w:p>
    <w:p xmlns:wp14="http://schemas.microsoft.com/office/word/2010/wordml" w:rsidP="602F4BAD" w14:paraId="2992B240" wp14:textId="67F13772">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p>
    <w:p xmlns:wp14="http://schemas.microsoft.com/office/word/2010/wordml" w:rsidP="602F4BAD" w14:paraId="1850B715" wp14:textId="41E03C17">
      <w:pPr>
        <w:pStyle w:val="1"/>
        <w:spacing w:before="220" w:beforeAutospacing="off" w:after="200" w:afterAutospacing="off" w:line="274" w:lineRule="auto"/>
        <w:ind w:left="0"/>
        <w:rPr>
          <w:rFonts w:ascii="Cambria" w:hAnsi="Cambria" w:eastAsia="ＭＳ 明朝" w:cs="" w:asciiTheme="minorAscii" w:hAnsiTheme="minorAscii" w:eastAsiaTheme="minorEastAsia" w:cstheme="minorBidi"/>
          <w:b w:val="1"/>
          <w:bCs w:val="1"/>
          <w:color w:val="auto"/>
          <w:sz w:val="24"/>
          <w:szCs w:val="24"/>
          <w:lang w:eastAsia="en-US" w:bidi="ar-SA"/>
        </w:rPr>
      </w:pPr>
      <w:r w:rsidRPr="602F4BAD" w:rsidR="53DB4CB9">
        <w:rPr>
          <w:rFonts w:ascii="Cambria" w:hAnsi="Cambria" w:eastAsia="ＭＳ 明朝" w:cs="" w:asciiTheme="minorAscii" w:hAnsiTheme="minorAscii" w:eastAsiaTheme="minorEastAsia" w:cstheme="minorBidi"/>
          <w:b w:val="1"/>
          <w:bCs w:val="1"/>
          <w:color w:val="auto"/>
          <w:sz w:val="24"/>
          <w:szCs w:val="24"/>
          <w:lang w:eastAsia="en-US" w:bidi="ar-SA"/>
        </w:rPr>
        <w:t>2.</w:t>
      </w:r>
      <w:r w:rsidRPr="602F4BAD" w:rsidR="6F67CFD7">
        <w:rPr>
          <w:rFonts w:ascii="Cambria" w:hAnsi="Cambria" w:eastAsia="ＭＳ 明朝" w:cs="" w:asciiTheme="minorAscii" w:hAnsiTheme="minorAscii" w:eastAsiaTheme="minorEastAsia" w:cstheme="minorBidi"/>
          <w:b w:val="1"/>
          <w:bCs w:val="1"/>
          <w:color w:val="auto"/>
          <w:sz w:val="24"/>
          <w:szCs w:val="24"/>
          <w:lang w:eastAsia="en-US" w:bidi="ar-SA"/>
        </w:rPr>
        <w:t xml:space="preserve"> </w:t>
      </w:r>
      <w:r w:rsidRPr="602F4BAD" w:rsidR="53DB4CB9">
        <w:rPr>
          <w:rFonts w:ascii="Cambria" w:hAnsi="Cambria" w:eastAsia="ＭＳ 明朝" w:cs="" w:asciiTheme="minorAscii" w:hAnsiTheme="minorAscii" w:eastAsiaTheme="minorEastAsia" w:cstheme="minorBidi"/>
          <w:b w:val="1"/>
          <w:bCs w:val="1"/>
          <w:color w:val="auto"/>
          <w:sz w:val="24"/>
          <w:szCs w:val="24"/>
          <w:lang w:eastAsia="en-US" w:bidi="ar-SA"/>
        </w:rPr>
        <w:t xml:space="preserve"> </w:t>
      </w:r>
      <w:r w:rsidRPr="602F4BAD" w:rsidR="6F67CFD7">
        <w:rPr>
          <w:rFonts w:ascii="Cambria" w:hAnsi="Cambria" w:eastAsia="ＭＳ 明朝" w:cs="" w:asciiTheme="minorAscii" w:hAnsiTheme="minorAscii" w:eastAsiaTheme="minorEastAsia" w:cstheme="minorBidi"/>
          <w:b w:val="1"/>
          <w:bCs w:val="1"/>
          <w:color w:val="auto"/>
          <w:sz w:val="24"/>
          <w:szCs w:val="24"/>
          <w:lang w:eastAsia="en-US" w:bidi="ar-SA"/>
        </w:rPr>
        <w:t>Setter Injection</w:t>
      </w:r>
    </w:p>
    <w:p xmlns:wp14="http://schemas.microsoft.com/office/word/2010/wordml" w:rsidP="602F4BAD" w14:paraId="4D69C9A0" wp14:textId="331D08FB">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Example: Setter Injection</w:t>
      </w:r>
    </w:p>
    <w:p xmlns:wp14="http://schemas.microsoft.com/office/word/2010/wordml" w:rsidP="602F4BAD" w14:paraId="4C4D004A" wp14:textId="5794C746">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class </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StudentService</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private </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StudentRepository</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repo;</w:t>
      </w:r>
      <w:r>
        <w:br/>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void </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setRepo</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StudentRepository</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repo) {</w:t>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this.repo</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 repo;</w:t>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w:t>
      </w:r>
    </w:p>
    <w:p xmlns:wp14="http://schemas.microsoft.com/office/word/2010/wordml" w:rsidP="602F4BAD" w14:paraId="7B8EBAF8" wp14:textId="086F06F4">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p>
    <w:p xmlns:wp14="http://schemas.microsoft.com/office/word/2010/wordml" w:rsidP="602F4BAD" w14:paraId="4F807844" wp14:textId="0C4DE504">
      <w:pPr>
        <w:spacing w:before="220" w:beforeAutospacing="off" w:after="200" w:afterAutospacing="off" w:line="274" w:lineRule="auto"/>
        <w:rPr>
          <w:rFonts w:ascii="Cambria" w:hAnsi="Cambria" w:eastAsia="ＭＳ 明朝" w:cs="" w:asciiTheme="minorAscii" w:hAnsiTheme="minorAscii" w:eastAsiaTheme="minorEastAsia" w:cstheme="minorBidi"/>
          <w:b w:val="1"/>
          <w:bCs w:val="1"/>
          <w:noProof w:val="0"/>
          <w:color w:val="auto"/>
          <w:sz w:val="24"/>
          <w:szCs w:val="24"/>
          <w:lang w:val="en-US" w:eastAsia="en-US" w:bidi="ar-SA"/>
        </w:rPr>
      </w:pPr>
      <w:r w:rsidRPr="602F4BAD" w:rsidR="3FC0A343">
        <w:rPr>
          <w:rFonts w:ascii="Cambria" w:hAnsi="Cambria" w:eastAsia="ＭＳ 明朝" w:cs="" w:asciiTheme="minorAscii" w:hAnsiTheme="minorAscii" w:eastAsiaTheme="minorEastAsia" w:cstheme="minorBidi"/>
          <w:b w:val="1"/>
          <w:bCs w:val="1"/>
          <w:color w:val="auto"/>
          <w:sz w:val="24"/>
          <w:szCs w:val="24"/>
          <w:lang w:eastAsia="en-US" w:bidi="ar-SA"/>
        </w:rPr>
        <w:t xml:space="preserve">3. </w:t>
      </w:r>
      <w:r w:rsidRPr="602F4BAD" w:rsidR="3FC0A343">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Field Injection (@Autowired)</w:t>
      </w:r>
    </w:p>
    <w:p xmlns:wp14="http://schemas.microsoft.com/office/word/2010/wordml" w:rsidP="602F4BAD" w14:paraId="074CD143" wp14:textId="63327B51">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class </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StudentService</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@Autowired</w:t>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private </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StudentRepository</w:t>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 xml:space="preserve"> repo;</w:t>
      </w:r>
      <w:r>
        <w:br/>
      </w:r>
      <w:r w:rsidRPr="602F4BAD" w:rsidR="6F67CFD7">
        <w:rPr>
          <w:rFonts w:ascii="Cambria" w:hAnsi="Cambria" w:eastAsia="ＭＳ 明朝" w:cs="" w:asciiTheme="minorAscii" w:hAnsiTheme="minorAscii" w:eastAsiaTheme="minorEastAsia" w:cstheme="minorBidi"/>
          <w:noProof w:val="0"/>
          <w:color w:val="auto"/>
          <w:sz w:val="24"/>
          <w:szCs w:val="24"/>
          <w:lang w:val="en-US" w:eastAsia="en-US" w:bidi="ar-SA"/>
        </w:rPr>
        <w:t>}</w:t>
      </w:r>
    </w:p>
    <w:p xmlns:wp14="http://schemas.microsoft.com/office/word/2010/wordml" w:rsidP="602F4BAD" w14:paraId="050DB518" wp14:textId="6BDE97D0">
      <w:pPr>
        <w:spacing w:before="220" w:beforeAutospacing="off" w:after="200" w:afterAutospacing="off" w:line="274" w:lineRule="auto"/>
        <w:rPr>
          <w:rFonts w:ascii="Cambria" w:hAnsi="Cambria" w:eastAsia="Cambria" w:cs="Cambria"/>
          <w:noProof w:val="0"/>
          <w:sz w:val="22"/>
          <w:szCs w:val="22"/>
          <w:lang w:val="en-US"/>
        </w:rPr>
      </w:pPr>
    </w:p>
    <w:p xmlns:wp14="http://schemas.microsoft.com/office/word/2010/wordml" w:rsidP="0FD9ECFA" w14:paraId="60DD3CA5" wp14:textId="541C779E">
      <w:pPr>
        <w:pStyle w:val="1"/>
        <w:suppressLineNumbers w:val="0"/>
        <w:bidi w:val="0"/>
        <w:spacing w:before="100" w:beforeAutospacing="off" w:after="100" w:afterAutospacing="off" w:line="257" w:lineRule="auto"/>
        <w:ind/>
        <w:rPr>
          <w:rFonts w:ascii="Verdana" w:hAnsi="Verdana" w:eastAsia="Verdana" w:cs="Verdana"/>
          <w:noProof w:val="0"/>
          <w:color w:val="333333"/>
          <w:sz w:val="18"/>
          <w:szCs w:val="18"/>
          <w:lang w:val="en-US"/>
        </w:rPr>
      </w:pPr>
    </w:p>
    <w:p xmlns:wp14="http://schemas.microsoft.com/office/word/2010/wordml" w:rsidP="602F4BAD" w14:paraId="68F4B679" wp14:textId="77777777">
      <w:pPr>
        <w:pStyle w:val="2"/>
        <w:rPr>
          <w:sz w:val="32"/>
          <w:szCs w:val="32"/>
        </w:rPr>
      </w:pPr>
      <w:r w:rsidRPr="602F4BAD" w:rsidR="602F4BAD">
        <w:rPr>
          <w:sz w:val="32"/>
          <w:szCs w:val="32"/>
        </w:rPr>
        <w:t>3. Spring Beans</w:t>
      </w:r>
    </w:p>
    <w:p xmlns:wp14="http://schemas.microsoft.com/office/word/2010/wordml" w:rsidP="602F4BAD" w14:paraId="0A0F21DA" wp14:textId="3409E490">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5A9795FD">
        <w:rPr/>
        <w:t>Spring</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 Bean is an object managed by the Spring IoC container. Beans are defined using annotations</w:t>
      </w:r>
      <w:r w:rsidRPr="0FD9ECFA" w:rsidR="3D1D6E6A">
        <w:rPr>
          <w:rFonts w:ascii="Cambria" w:hAnsi="Cambria" w:eastAsia="ＭＳ 明朝" w:cs="" w:asciiTheme="minorAscii" w:hAnsiTheme="minorAscii" w:eastAsiaTheme="minorEastAsia" w:cstheme="minorBidi"/>
          <w:color w:val="auto"/>
          <w:sz w:val="24"/>
          <w:szCs w:val="24"/>
          <w:lang w:eastAsia="en-US" w:bidi="ar-SA"/>
        </w:rPr>
        <w:t>,</w:t>
      </w:r>
      <w:r w:rsidRPr="0FD9ECFA" w:rsidR="602F4BAD">
        <w:rPr>
          <w:rFonts w:ascii="Cambria" w:hAnsi="Cambria" w:eastAsia="ＭＳ 明朝" w:cs="" w:asciiTheme="minorAscii" w:hAnsiTheme="minorAscii" w:eastAsiaTheme="minorEastAsia" w:cstheme="minorBidi"/>
          <w:color w:val="auto"/>
          <w:sz w:val="24"/>
          <w:szCs w:val="24"/>
          <w:lang w:eastAsia="en-US" w:bidi="ar-SA"/>
        </w:rPr>
        <w:t xml:space="preserve"> </w:t>
      </w:r>
      <w:r w:rsidRPr="0FD9ECFA" w:rsidR="1E21407D">
        <w:rPr>
          <w:rFonts w:ascii="Cambria" w:hAnsi="Cambria" w:eastAsia="ＭＳ 明朝" w:cs="" w:asciiTheme="minorAscii" w:hAnsiTheme="minorAscii" w:eastAsiaTheme="minorEastAsia" w:cstheme="minorBidi"/>
          <w:color w:val="auto"/>
          <w:sz w:val="24"/>
          <w:szCs w:val="24"/>
          <w:lang w:eastAsia="en-US" w:bidi="ar-SA"/>
        </w:rPr>
        <w:t>XML,</w:t>
      </w:r>
      <w:r w:rsidRPr="0FD9ECFA" w:rsidR="296B351B">
        <w:rPr>
          <w:rFonts w:ascii="Cambria" w:hAnsi="Cambria" w:eastAsia="ＭＳ 明朝" w:cs="" w:asciiTheme="minorAscii" w:hAnsiTheme="minorAscii" w:eastAsiaTheme="minorEastAsia" w:cstheme="minorBidi"/>
          <w:color w:val="auto"/>
          <w:sz w:val="24"/>
          <w:szCs w:val="24"/>
          <w:lang w:eastAsia="en-US" w:bidi="ar-SA"/>
        </w:rPr>
        <w:t xml:space="preserve"> </w:t>
      </w:r>
      <w:r w:rsidRPr="0FD9ECFA" w:rsidR="296B351B">
        <w:rPr>
          <w:rFonts w:ascii="Cambria" w:hAnsi="Cambria" w:eastAsia="ＭＳ 明朝" w:cs="" w:asciiTheme="minorAscii" w:hAnsiTheme="minorAscii" w:eastAsiaTheme="minorEastAsia" w:cstheme="minorBidi"/>
          <w:noProof w:val="0"/>
          <w:color w:val="auto"/>
          <w:sz w:val="24"/>
          <w:szCs w:val="24"/>
          <w:lang w:val="en-US" w:eastAsia="en-US" w:bidi="ar-SA"/>
        </w:rPr>
        <w:t>or</w:t>
      </w:r>
      <w:r w:rsidRPr="0FD9ECFA" w:rsidR="296B351B">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296B351B">
        <w:rPr>
          <w:rFonts w:ascii="Cambria" w:hAnsi="Cambria" w:eastAsia="ＭＳ 明朝" w:cs="" w:asciiTheme="minorAscii" w:hAnsiTheme="minorAscii" w:eastAsiaTheme="minorEastAsia" w:cstheme="minorBidi"/>
          <w:noProof w:val="0"/>
          <w:color w:val="auto"/>
          <w:sz w:val="24"/>
          <w:szCs w:val="24"/>
          <w:lang w:val="en-US" w:eastAsia="en-US" w:bidi="ar-SA"/>
        </w:rPr>
        <w:t>JavaConfig</w:t>
      </w:r>
      <w:r w:rsidRPr="0FD9ECFA" w:rsidR="590DE263">
        <w:rPr>
          <w:rFonts w:ascii="Cambria" w:hAnsi="Cambria" w:eastAsia="ＭＳ 明朝" w:cs="" w:asciiTheme="minorAscii" w:hAnsiTheme="minorAscii" w:eastAsiaTheme="minorEastAsia" w:cstheme="minorBidi"/>
          <w:noProof w:val="0"/>
          <w:color w:val="auto"/>
          <w:sz w:val="24"/>
          <w:szCs w:val="24"/>
          <w:lang w:val="en-US" w:eastAsia="en-US" w:bidi="ar-SA"/>
        </w:rPr>
        <w:t>.</w:t>
      </w:r>
    </w:p>
    <w:p xmlns:wp14="http://schemas.microsoft.com/office/word/2010/wordml" w:rsidP="602F4BAD" w14:paraId="74091DE1" wp14:textId="034C6364">
      <w:pPr>
        <w:pStyle w:val="143"/>
        <w:numPr>
          <w:ilvl w:val="0"/>
          <w:numId w:val="37"/>
        </w:numPr>
        <w:spacing w:before="0" w:beforeAutospacing="off" w:after="0" w:afterAutospacing="off" w:line="257" w:lineRule="auto"/>
        <w:ind w:left="720" w:right="0" w:hanging="360"/>
        <w:jc w:val="both"/>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590DE263">
        <w:rPr>
          <w:rFonts w:ascii="Cambria" w:hAnsi="Cambria" w:eastAsia="ＭＳ 明朝" w:cs="" w:asciiTheme="minorAscii" w:hAnsiTheme="minorAscii" w:eastAsiaTheme="minorEastAsia" w:cstheme="minorBidi"/>
          <w:noProof w:val="0"/>
          <w:color w:val="auto"/>
          <w:sz w:val="24"/>
          <w:szCs w:val="24"/>
          <w:lang w:val="en-US" w:eastAsia="en-US" w:bidi="ar-SA"/>
        </w:rPr>
        <w:t xml:space="preserve">They are instantiated, configured, </w:t>
      </w:r>
      <w:r w:rsidRPr="602F4BAD" w:rsidR="590DE263">
        <w:rPr>
          <w:rFonts w:ascii="Cambria" w:hAnsi="Cambria" w:eastAsia="ＭＳ 明朝" w:cs="" w:asciiTheme="minorAscii" w:hAnsiTheme="minorAscii" w:eastAsiaTheme="minorEastAsia" w:cstheme="minorBidi"/>
          <w:noProof w:val="0"/>
          <w:color w:val="auto"/>
          <w:sz w:val="24"/>
          <w:szCs w:val="24"/>
          <w:lang w:val="en-US" w:eastAsia="en-US" w:bidi="ar-SA"/>
        </w:rPr>
        <w:t>wired</w:t>
      </w:r>
      <w:r w:rsidRPr="602F4BAD" w:rsidR="590DE263">
        <w:rPr>
          <w:rFonts w:ascii="Cambria" w:hAnsi="Cambria" w:eastAsia="ＭＳ 明朝" w:cs="" w:asciiTheme="minorAscii" w:hAnsiTheme="minorAscii" w:eastAsiaTheme="minorEastAsia" w:cstheme="minorBidi"/>
          <w:noProof w:val="0"/>
          <w:color w:val="auto"/>
          <w:sz w:val="24"/>
          <w:szCs w:val="24"/>
          <w:lang w:val="en-US" w:eastAsia="en-US" w:bidi="ar-SA"/>
        </w:rPr>
        <w:t xml:space="preserve"> and managed by a Spring IoC container</w:t>
      </w:r>
    </w:p>
    <w:p xmlns:wp14="http://schemas.microsoft.com/office/word/2010/wordml" w:rsidP="602F4BAD" w14:paraId="6D7E6FCC" wp14:textId="1D69A23D">
      <w:pPr>
        <w:spacing w:before="220" w:beforeAutospacing="off" w:after="160" w:afterAutospacing="off" w:line="257"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590DE263">
        <w:rPr>
          <w:rFonts w:ascii="Cambria" w:hAnsi="Cambria" w:eastAsia="ＭＳ 明朝" w:cs="" w:asciiTheme="minorAscii" w:hAnsiTheme="minorAscii" w:eastAsiaTheme="minorEastAsia" w:cstheme="minorBidi"/>
          <w:noProof w:val="0"/>
          <w:color w:val="auto"/>
          <w:sz w:val="24"/>
          <w:szCs w:val="24"/>
          <w:lang w:val="en-US" w:eastAsia="en-US" w:bidi="ar-SA"/>
        </w:rPr>
        <w:t>Beans are created with the configuration metadata that the users supply to the</w:t>
      </w:r>
    </w:p>
    <w:p xmlns:wp14="http://schemas.microsoft.com/office/word/2010/wordml" w:rsidP="602F4BAD" w14:paraId="17ED7BF9" wp14:textId="34B35749">
      <w:pPr>
        <w:spacing w:before="220" w:beforeAutospacing="off" w:after="200" w:afterAutospacing="off" w:line="274" w:lineRule="auto"/>
      </w:pPr>
      <w:r w:rsidR="590DE263">
        <w:drawing>
          <wp:inline xmlns:wp14="http://schemas.microsoft.com/office/word/2010/wordprocessingDrawing" wp14:editId="0EE3FF02" wp14:anchorId="41486F3A">
            <wp:extent cx="4323810" cy="523810"/>
            <wp:effectExtent l="0" t="0" r="0" b="0"/>
            <wp:docPr id="16882746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274695" name=""/>
                    <pic:cNvPicPr/>
                  </pic:nvPicPr>
                  <pic:blipFill>
                    <a:blip xmlns:r="http://schemas.openxmlformats.org/officeDocument/2006/relationships" r:embed="rId621604026">
                      <a:extLst>
                        <a:ext xmlns:a="http://schemas.openxmlformats.org/drawingml/2006/main" uri="{28A0092B-C50C-407E-A947-70E740481C1C}">
                          <a14:useLocalDpi xmlns:a14="http://schemas.microsoft.com/office/drawing/2010/main" val="0"/>
                        </a:ext>
                      </a:extLst>
                    </a:blip>
                    <a:stretch>
                      <a:fillRect/>
                    </a:stretch>
                  </pic:blipFill>
                  <pic:spPr>
                    <a:xfrm>
                      <a:off x="0" y="0"/>
                      <a:ext cx="4323810" cy="523810"/>
                    </a:xfrm>
                    <a:prstGeom prst="rect">
                      <a:avLst/>
                    </a:prstGeom>
                  </pic:spPr>
                </pic:pic>
              </a:graphicData>
            </a:graphic>
          </wp:inline>
        </w:drawing>
      </w:r>
    </w:p>
    <w:p xmlns:wp14="http://schemas.microsoft.com/office/word/2010/wordml" w14:paraId="125A034C" wp14:textId="146A8697"/>
    <w:p xmlns:wp14="http://schemas.microsoft.com/office/word/2010/wordml" w:rsidP="602F4BAD" w14:paraId="719F4E9C" wp14:textId="77777777">
      <w:pPr>
        <w:pStyle w:val="1"/>
        <w:suppressLineNumbers w:val="0"/>
        <w:bidi w:val="0"/>
        <w:spacing w:before="220" w:beforeAutospacing="off" w:after="200" w:afterAutospacing="off" w:line="274" w:lineRule="auto"/>
        <w:ind w:left="0" w:right="0"/>
        <w:jc w:val="left"/>
      </w:pPr>
      <w:r w:rsidRPr="0FD9ECFA" w:rsidR="602F4BAD">
        <w:rPr>
          <w:rFonts w:ascii="Calibri" w:hAnsi="Calibri" w:eastAsia="ＭＳ ゴシック" w:cs="" w:asciiTheme="majorAscii" w:hAnsiTheme="majorAscii" w:eastAsiaTheme="majorEastAsia" w:cstheme="majorBidi"/>
          <w:b w:val="1"/>
          <w:bCs w:val="1"/>
          <w:color w:val="365F91" w:themeColor="accent1" w:themeTint="FF" w:themeShade="BF"/>
          <w:sz w:val="28"/>
          <w:szCs w:val="28"/>
          <w:lang w:eastAsia="en-US" w:bidi="ar-SA"/>
        </w:rPr>
        <w:t>Scopes of Beans:</w:t>
      </w:r>
    </w:p>
    <w:p w:rsidR="1FF91F52" w:rsidP="0FD9ECFA" w:rsidRDefault="1FF91F52" w14:paraId="2DFDAC4F" w14:textId="02F45AC8">
      <w:pPr>
        <w:bidi w:val="0"/>
        <w:spacing w:before="240" w:beforeAutospacing="off" w:after="240" w:afterAutospacing="off"/>
        <w:jc w:val="left"/>
      </w:pPr>
      <w:r w:rsidRPr="0FD9ECFA" w:rsidR="1FF91F52">
        <w:rPr>
          <w:rFonts w:ascii="Cambria" w:hAnsi="Cambria" w:eastAsia="Cambria" w:cs="Cambria"/>
          <w:noProof w:val="0"/>
          <w:sz w:val="24"/>
          <w:szCs w:val="24"/>
          <w:lang w:val="en-US"/>
        </w:rPr>
        <w:t xml:space="preserve">In Spring, every </w:t>
      </w:r>
      <w:r w:rsidRPr="0FD9ECFA" w:rsidR="1FF91F52">
        <w:rPr>
          <w:rFonts w:ascii="Cambria" w:hAnsi="Cambria" w:eastAsia="Cambria" w:cs="Cambria"/>
          <w:b w:val="1"/>
          <w:bCs w:val="1"/>
          <w:noProof w:val="0"/>
          <w:sz w:val="24"/>
          <w:szCs w:val="24"/>
          <w:lang w:val="en-US"/>
        </w:rPr>
        <w:t>Bean</w:t>
      </w:r>
      <w:r w:rsidRPr="0FD9ECFA" w:rsidR="1FF91F52">
        <w:rPr>
          <w:rFonts w:ascii="Cambria" w:hAnsi="Cambria" w:eastAsia="Cambria" w:cs="Cambria"/>
          <w:noProof w:val="0"/>
          <w:sz w:val="24"/>
          <w:szCs w:val="24"/>
          <w:lang w:val="en-US"/>
        </w:rPr>
        <w:t xml:space="preserve"> is managed by the </w:t>
      </w:r>
      <w:r w:rsidRPr="0FD9ECFA" w:rsidR="1FF91F52">
        <w:rPr>
          <w:rFonts w:ascii="Cambria" w:hAnsi="Cambria" w:eastAsia="Cambria" w:cs="Cambria"/>
          <w:b w:val="1"/>
          <w:bCs w:val="1"/>
          <w:noProof w:val="0"/>
          <w:sz w:val="24"/>
          <w:szCs w:val="24"/>
          <w:lang w:val="en-US"/>
        </w:rPr>
        <w:t>IoC container</w:t>
      </w:r>
      <w:r w:rsidRPr="0FD9ECFA" w:rsidR="1FF91F52">
        <w:rPr>
          <w:rFonts w:ascii="Cambria" w:hAnsi="Cambria" w:eastAsia="Cambria" w:cs="Cambria"/>
          <w:noProof w:val="0"/>
          <w:sz w:val="24"/>
          <w:szCs w:val="24"/>
          <w:lang w:val="en-US"/>
        </w:rPr>
        <w:t xml:space="preserve">. By default, Spring creates </w:t>
      </w:r>
      <w:r w:rsidRPr="0FD9ECFA" w:rsidR="1FF91F52">
        <w:rPr>
          <w:rFonts w:ascii="Cambria" w:hAnsi="Cambria" w:eastAsia="Cambria" w:cs="Cambria"/>
          <w:b w:val="1"/>
          <w:bCs w:val="1"/>
          <w:noProof w:val="0"/>
          <w:sz w:val="24"/>
          <w:szCs w:val="24"/>
          <w:lang w:val="en-US"/>
        </w:rPr>
        <w:t>only one instance</w:t>
      </w:r>
      <w:r w:rsidRPr="0FD9ECFA" w:rsidR="1FF91F52">
        <w:rPr>
          <w:rFonts w:ascii="Cambria" w:hAnsi="Cambria" w:eastAsia="Cambria" w:cs="Cambria"/>
          <w:noProof w:val="0"/>
          <w:sz w:val="24"/>
          <w:szCs w:val="24"/>
          <w:lang w:val="en-US"/>
        </w:rPr>
        <w:t xml:space="preserve"> of a bean and reuses it everywhere (singleton).</w:t>
      </w:r>
    </w:p>
    <w:p w:rsidR="1FF91F52" w:rsidP="0FD9ECFA" w:rsidRDefault="1FF91F52" w14:paraId="3CC20C75" w14:textId="5A762833">
      <w:pPr>
        <w:bidi w:val="0"/>
        <w:spacing w:before="240" w:beforeAutospacing="off" w:after="240" w:afterAutospacing="off"/>
        <w:jc w:val="left"/>
      </w:pPr>
      <w:r w:rsidRPr="0FD9ECFA" w:rsidR="1FF91F52">
        <w:rPr>
          <w:rFonts w:ascii="Cambria" w:hAnsi="Cambria" w:eastAsia="Cambria" w:cs="Cambria"/>
          <w:noProof w:val="0"/>
          <w:sz w:val="24"/>
          <w:szCs w:val="24"/>
          <w:lang w:val="en-US"/>
        </w:rPr>
        <w:t xml:space="preserve">But sometimes, we need </w:t>
      </w:r>
      <w:r w:rsidRPr="0FD9ECFA" w:rsidR="1FF91F52">
        <w:rPr>
          <w:rFonts w:ascii="Cambria" w:hAnsi="Cambria" w:eastAsia="Cambria" w:cs="Cambria"/>
          <w:b w:val="1"/>
          <w:bCs w:val="1"/>
          <w:noProof w:val="0"/>
          <w:sz w:val="24"/>
          <w:szCs w:val="24"/>
          <w:lang w:val="en-US"/>
        </w:rPr>
        <w:t>different instances depending on context</w:t>
      </w:r>
      <w:r w:rsidRPr="0FD9ECFA" w:rsidR="1FF91F52">
        <w:rPr>
          <w:rFonts w:ascii="Cambria" w:hAnsi="Cambria" w:eastAsia="Cambria" w:cs="Cambria"/>
          <w:noProof w:val="0"/>
          <w:sz w:val="24"/>
          <w:szCs w:val="24"/>
          <w:lang w:val="en-US"/>
        </w:rPr>
        <w:t>.</w:t>
      </w:r>
      <w:r>
        <w:br/>
      </w:r>
      <w:r w:rsidRPr="0FD9ECFA" w:rsidR="1FF91F52">
        <w:rPr>
          <w:rFonts w:ascii="Cambria" w:hAnsi="Cambria" w:eastAsia="Cambria" w:cs="Cambria"/>
          <w:noProof w:val="0"/>
          <w:sz w:val="24"/>
          <w:szCs w:val="24"/>
          <w:lang w:val="en-US"/>
        </w:rPr>
        <w:t>That’s</w:t>
      </w:r>
      <w:r w:rsidRPr="0FD9ECFA" w:rsidR="1FF91F52">
        <w:rPr>
          <w:rFonts w:ascii="Cambria" w:hAnsi="Cambria" w:eastAsia="Cambria" w:cs="Cambria"/>
          <w:noProof w:val="0"/>
          <w:sz w:val="24"/>
          <w:szCs w:val="24"/>
          <w:lang w:val="en-US"/>
        </w:rPr>
        <w:t xml:space="preserve"> where </w:t>
      </w:r>
      <w:r w:rsidRPr="0FD9ECFA" w:rsidR="1FF91F52">
        <w:rPr>
          <w:rFonts w:ascii="Cambria" w:hAnsi="Cambria" w:eastAsia="Cambria" w:cs="Cambria"/>
          <w:b w:val="1"/>
          <w:bCs w:val="1"/>
          <w:noProof w:val="0"/>
          <w:sz w:val="24"/>
          <w:szCs w:val="24"/>
          <w:lang w:val="en-US"/>
        </w:rPr>
        <w:t>Bean Scopes</w:t>
      </w:r>
      <w:r w:rsidRPr="0FD9ECFA" w:rsidR="1FF91F52">
        <w:rPr>
          <w:rFonts w:ascii="Cambria" w:hAnsi="Cambria" w:eastAsia="Cambria" w:cs="Cambria"/>
          <w:noProof w:val="0"/>
          <w:sz w:val="24"/>
          <w:szCs w:val="24"/>
          <w:lang w:val="en-US"/>
        </w:rPr>
        <w:t xml:space="preserve"> come in.</w:t>
      </w:r>
    </w:p>
    <w:p w:rsidR="13E0AB7C" w:rsidP="0FD9ECFA" w:rsidRDefault="13E0AB7C" w14:paraId="43E98687" w14:textId="54D6760B">
      <w:pPr>
        <w:pStyle w:val="143"/>
        <w:numPr>
          <w:ilvl w:val="0"/>
          <w:numId w:val="47"/>
        </w:numPr>
        <w:suppressLineNumbers w:val="0"/>
        <w:spacing w:before="220" w:beforeAutospacing="off" w:after="200" w:afterAutospacing="off" w:line="274" w:lineRule="auto"/>
        <w:ind w:right="0"/>
        <w:jc w:val="left"/>
        <w:rPr>
          <w:rFonts w:ascii="Cambria" w:hAnsi="Cambria" w:eastAsia="Cambria" w:cs="Cambria"/>
          <w:b w:val="1"/>
          <w:bCs w:val="1"/>
          <w:noProof w:val="0"/>
          <w:sz w:val="22"/>
          <w:szCs w:val="22"/>
          <w:lang w:val="en-US"/>
        </w:rPr>
      </w:pPr>
      <w:r w:rsidRPr="0FD9ECFA" w:rsidR="13E0AB7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Singleto</w:t>
      </w:r>
      <w:r w:rsidRPr="0FD9ECFA" w:rsidR="13E0AB7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n:</w:t>
      </w:r>
      <w:r w:rsidRPr="0FD9ECFA" w:rsidR="13E0AB7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p>
    <w:p w:rsidR="478D895B" w:rsidP="0FD9ECFA" w:rsidRDefault="478D895B" w14:paraId="726E784E" w14:textId="40113F5E">
      <w:pPr>
        <w:pStyle w:val="143"/>
        <w:numPr>
          <w:ilvl w:val="0"/>
          <w:numId w:val="33"/>
        </w:numPr>
        <w:suppressLineNumbers w:val="0"/>
        <w:bidi w:val="0"/>
        <w:spacing w:before="220" w:beforeAutospacing="off" w:after="200" w:afterAutospacing="off" w:line="274" w:lineRule="auto"/>
        <w:ind w:right="0"/>
        <w:jc w:val="left"/>
        <w:rPr>
          <w:rFonts w:ascii="Cambria" w:hAnsi="Cambria" w:eastAsia="Cambria" w:cs="Cambria"/>
          <w:noProof w:val="0"/>
          <w:sz w:val="22"/>
          <w:szCs w:val="22"/>
          <w:lang w:val="en-US"/>
        </w:rPr>
      </w:pPr>
      <w:r w:rsidRPr="0FD9ECFA" w:rsidR="478D895B">
        <w:rPr>
          <w:rFonts w:ascii="Cambria" w:hAnsi="Cambria" w:eastAsia="Cambria" w:cs="Cambria"/>
          <w:b w:val="1"/>
          <w:bCs w:val="1"/>
          <w:noProof w:val="0"/>
          <w:sz w:val="24"/>
          <w:szCs w:val="24"/>
          <w:lang w:val="en-US"/>
        </w:rPr>
        <w:t>Only one instance</w:t>
      </w:r>
      <w:r w:rsidRPr="0FD9ECFA" w:rsidR="478D895B">
        <w:rPr>
          <w:rFonts w:ascii="Cambria" w:hAnsi="Cambria" w:eastAsia="Cambria" w:cs="Cambria"/>
          <w:noProof w:val="0"/>
          <w:sz w:val="24"/>
          <w:szCs w:val="24"/>
          <w:lang w:val="en-US"/>
        </w:rPr>
        <w:t xml:space="preserve"> of the bean is created per Spring container.</w:t>
      </w:r>
    </w:p>
    <w:p w:rsidR="478D895B" w:rsidP="0FD9ECFA" w:rsidRDefault="478D895B" w14:paraId="691414ED" w14:textId="5F9AE576">
      <w:pPr>
        <w:pStyle w:val="143"/>
        <w:numPr>
          <w:ilvl w:val="0"/>
          <w:numId w:val="33"/>
        </w:numPr>
        <w:bidi w:val="0"/>
        <w:spacing w:before="240" w:beforeAutospacing="off" w:after="240" w:afterAutospacing="off"/>
        <w:jc w:val="left"/>
        <w:rPr>
          <w:rFonts w:ascii="Cambria" w:hAnsi="Cambria" w:eastAsia="Cambria" w:cs="Cambria"/>
          <w:noProof w:val="0"/>
          <w:sz w:val="22"/>
          <w:szCs w:val="22"/>
          <w:lang w:val="en-US"/>
        </w:rPr>
      </w:pPr>
      <w:r w:rsidRPr="0FD9ECFA" w:rsidR="478D895B">
        <w:rPr>
          <w:rFonts w:ascii="Cambria" w:hAnsi="Cambria" w:eastAsia="Cambria" w:cs="Cambria"/>
          <w:noProof w:val="0"/>
          <w:sz w:val="24"/>
          <w:szCs w:val="24"/>
          <w:lang w:val="en-US"/>
        </w:rPr>
        <w:t xml:space="preserve">All requests for the bean return the </w:t>
      </w:r>
      <w:r w:rsidRPr="0FD9ECFA" w:rsidR="478D895B">
        <w:rPr>
          <w:rFonts w:ascii="Cambria" w:hAnsi="Cambria" w:eastAsia="Cambria" w:cs="Cambria"/>
          <w:b w:val="1"/>
          <w:bCs w:val="1"/>
          <w:noProof w:val="0"/>
          <w:sz w:val="24"/>
          <w:szCs w:val="24"/>
          <w:lang w:val="en-US"/>
        </w:rPr>
        <w:t>same object</w:t>
      </w:r>
      <w:r w:rsidRPr="0FD9ECFA" w:rsidR="478D895B">
        <w:rPr>
          <w:rFonts w:ascii="Cambria" w:hAnsi="Cambria" w:eastAsia="Cambria" w:cs="Cambria"/>
          <w:noProof w:val="0"/>
          <w:sz w:val="24"/>
          <w:szCs w:val="24"/>
          <w:lang w:val="en-US"/>
        </w:rPr>
        <w:t>.</w:t>
      </w:r>
    </w:p>
    <w:p w:rsidR="478D895B" w:rsidP="0FD9ECFA" w:rsidRDefault="478D895B" w14:paraId="149898E8" w14:textId="2BD23849">
      <w:pPr>
        <w:pStyle w:val="143"/>
        <w:numPr>
          <w:ilvl w:val="0"/>
          <w:numId w:val="33"/>
        </w:numPr>
        <w:bidi w:val="0"/>
        <w:spacing w:before="240" w:beforeAutospacing="off" w:after="240" w:afterAutospacing="off"/>
        <w:jc w:val="left"/>
        <w:rPr>
          <w:rFonts w:ascii="Cambria" w:hAnsi="Cambria" w:eastAsia="Cambria" w:cs="Cambria"/>
          <w:noProof w:val="0"/>
          <w:sz w:val="22"/>
          <w:szCs w:val="22"/>
          <w:lang w:val="en-US"/>
        </w:rPr>
      </w:pPr>
      <w:r w:rsidRPr="0FD9ECFA" w:rsidR="478D895B">
        <w:rPr>
          <w:rFonts w:ascii="Cambria" w:hAnsi="Cambria" w:eastAsia="Cambria" w:cs="Cambria"/>
          <w:b w:val="1"/>
          <w:bCs w:val="1"/>
          <w:noProof w:val="0"/>
          <w:sz w:val="24"/>
          <w:szCs w:val="24"/>
          <w:lang w:val="en-US"/>
        </w:rPr>
        <w:t>Best for</w:t>
      </w:r>
      <w:r w:rsidRPr="0FD9ECFA" w:rsidR="478D895B">
        <w:rPr>
          <w:rFonts w:ascii="Cambria" w:hAnsi="Cambria" w:eastAsia="Cambria" w:cs="Cambria"/>
          <w:noProof w:val="0"/>
          <w:sz w:val="24"/>
          <w:szCs w:val="24"/>
          <w:lang w:val="en-US"/>
        </w:rPr>
        <w:t xml:space="preserve"> stateless services.</w:t>
      </w:r>
    </w:p>
    <w:p w:rsidR="06168DB1" w:rsidP="0FD9ECFA" w:rsidRDefault="06168DB1" w14:paraId="4252A8A6" w14:textId="16429630">
      <w:pPr>
        <w:pStyle w:val="1"/>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b w:val="0"/>
          <w:bCs w:val="0"/>
          <w:noProof w:val="0"/>
          <w:color w:val="auto"/>
          <w:sz w:val="24"/>
          <w:szCs w:val="24"/>
          <w:lang w:val="en-US" w:eastAsia="en-US" w:bidi="ar-SA"/>
        </w:rPr>
      </w:pPr>
      <w:r w:rsidRPr="0FD9ECFA" w:rsidR="06168DB1">
        <w:rPr>
          <w:rFonts w:ascii="Cambria" w:hAnsi="Cambria" w:eastAsia="ＭＳ 明朝" w:cs="" w:asciiTheme="minorAscii" w:hAnsiTheme="minorAscii" w:eastAsiaTheme="minorEastAsia" w:cstheme="minorBidi"/>
          <w:noProof w:val="0"/>
          <w:color w:val="auto"/>
          <w:sz w:val="24"/>
          <w:szCs w:val="24"/>
          <w:lang w:val="en-US" w:eastAsia="en-US" w:bidi="ar-SA"/>
        </w:rPr>
        <w:t>One instance per Spring container.</w:t>
      </w:r>
      <w:r>
        <w:br/>
      </w:r>
      <w:r w:rsidRPr="0FD9ECFA" w:rsidR="06168DB1">
        <w:rPr>
          <w:rFonts w:ascii="Cambria" w:hAnsi="Cambria" w:eastAsia="ＭＳ 明朝" w:cs="" w:asciiTheme="minorAscii" w:hAnsiTheme="minorAscii" w:eastAsiaTheme="minorEastAsia" w:cstheme="minorBidi"/>
          <w:noProof w:val="0"/>
          <w:color w:val="auto"/>
          <w:sz w:val="24"/>
          <w:szCs w:val="24"/>
          <w:lang w:val="en-US" w:eastAsia="en-US" w:bidi="ar-SA"/>
        </w:rPr>
        <w:t xml:space="preserve"> Example:</w:t>
      </w: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 xml:space="preserve"> @Component</w:t>
      </w:r>
    </w:p>
    <w:p w:rsidR="389630DF" w:rsidP="0FD9ECFA" w:rsidRDefault="389630DF" w14:paraId="70007F40" w14:textId="1CF1CFD0">
      <w:pPr>
        <w:pStyle w:val="1"/>
        <w:bidi w:val="0"/>
        <w:spacing w:before="220" w:beforeAutospacing="off" w:after="200" w:afterAutospacing="off" w:line="274" w:lineRule="auto"/>
        <w:ind w:left="0" w:right="0"/>
        <w:jc w:val="left"/>
      </w:pP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@Scope("singleton")</w:t>
      </w:r>
    </w:p>
    <w:p w:rsidR="389630DF" w:rsidP="0FD9ECFA" w:rsidRDefault="389630DF" w14:paraId="7A1FCB65" w14:textId="658F23CE">
      <w:pPr>
        <w:pStyle w:val="1"/>
        <w:bidi w:val="0"/>
        <w:spacing w:before="220" w:beforeAutospacing="off" w:after="200" w:afterAutospacing="off" w:line="274" w:lineRule="auto"/>
        <w:ind w:left="0" w:right="0"/>
        <w:jc w:val="left"/>
      </w:pP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public class SingletonBean {</w:t>
      </w:r>
    </w:p>
    <w:p w:rsidR="389630DF" w:rsidP="0FD9ECFA" w:rsidRDefault="389630DF" w14:paraId="36148C28" w14:textId="3C15D4D4">
      <w:pPr>
        <w:pStyle w:val="1"/>
        <w:bidi w:val="0"/>
        <w:spacing w:before="220" w:beforeAutospacing="off" w:after="200" w:afterAutospacing="off" w:line="274" w:lineRule="auto"/>
        <w:ind w:left="0" w:right="0"/>
        <w:jc w:val="left"/>
      </w:pP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w:t>
      </w:r>
    </w:p>
    <w:p w:rsidR="389630DF" w:rsidP="0FD9ECFA" w:rsidRDefault="389630DF" w14:paraId="23336FAB" w14:textId="34158218">
      <w:pPr>
        <w:pStyle w:val="1"/>
        <w:bidi w:val="0"/>
        <w:spacing w:before="220" w:beforeAutospacing="off" w:after="200" w:afterAutospacing="off" w:line="274" w:lineRule="auto"/>
        <w:ind w:left="0" w:right="0"/>
        <w:jc w:val="left"/>
      </w:pP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ApplicationContext context = new AnnotationConfigApplicationContext(AppConfig.class);</w:t>
      </w:r>
    </w:p>
    <w:p w:rsidR="389630DF" w:rsidP="0FD9ECFA" w:rsidRDefault="389630DF" w14:paraId="43FB9853" w14:textId="31D77088">
      <w:pPr>
        <w:pStyle w:val="1"/>
        <w:bidi w:val="0"/>
        <w:spacing w:before="220" w:beforeAutospacing="off" w:after="200" w:afterAutospacing="off" w:line="274" w:lineRule="auto"/>
        <w:ind w:left="0" w:right="0"/>
        <w:jc w:val="left"/>
      </w:pP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SingletonBean</w:t>
      </w: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 xml:space="preserve"> b1 = </w:t>
      </w: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context.getBean</w:t>
      </w: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SingletonBean.class</w:t>
      </w: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w:t>
      </w:r>
    </w:p>
    <w:p w:rsidR="389630DF" w:rsidP="0FD9ECFA" w:rsidRDefault="389630DF" w14:paraId="0648F021" w14:textId="319BA980">
      <w:pPr>
        <w:pStyle w:val="1"/>
        <w:bidi w:val="0"/>
        <w:spacing w:before="220" w:beforeAutospacing="off" w:after="200" w:afterAutospacing="off" w:line="274" w:lineRule="auto"/>
        <w:ind w:left="0" w:right="0"/>
        <w:jc w:val="left"/>
      </w:pP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SingletonBean</w:t>
      </w: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 xml:space="preserve"> b2 = </w:t>
      </w: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context.getBean</w:t>
      </w: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SingletonBean.class</w:t>
      </w: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w:t>
      </w:r>
    </w:p>
    <w:p w:rsidR="389630DF" w:rsidP="0FD9ECFA" w:rsidRDefault="389630DF" w14:paraId="37CA745A" w14:textId="388CBA17">
      <w:pPr>
        <w:pStyle w:val="1"/>
        <w:bidi w:val="0"/>
        <w:spacing w:before="220" w:beforeAutospacing="off" w:after="200" w:afterAutospacing="off" w:line="274" w:lineRule="auto"/>
        <w:ind w:left="0" w:right="0"/>
        <w:jc w:val="left"/>
      </w:pPr>
      <w:r w:rsidRPr="0FD9ECFA" w:rsidR="389630DF">
        <w:rPr>
          <w:rFonts w:ascii="Cambria" w:hAnsi="Cambria" w:eastAsia="ＭＳ 明朝" w:cs="" w:asciiTheme="minorAscii" w:hAnsiTheme="minorAscii" w:eastAsiaTheme="minorEastAsia" w:cstheme="minorBidi"/>
          <w:noProof w:val="0"/>
          <w:color w:val="auto"/>
          <w:sz w:val="24"/>
          <w:szCs w:val="24"/>
          <w:lang w:val="en-US" w:eastAsia="en-US" w:bidi="ar-SA"/>
        </w:rPr>
        <w:t>System.out.println(b1 == b2);</w:t>
      </w:r>
    </w:p>
    <w:p w:rsidR="602F4BAD" w:rsidP="602F4BAD" w:rsidRDefault="602F4BAD" w14:paraId="11A0D8E0" w14:textId="1810D507">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w:rsidR="568E1E76" w:rsidP="0FD9ECFA" w:rsidRDefault="568E1E76" w14:paraId="1E97E5F8" w14:textId="021885E4">
      <w:pPr>
        <w:pStyle w:val="143"/>
        <w:numPr>
          <w:ilvl w:val="0"/>
          <w:numId w:val="47"/>
        </w:numPr>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b w:val="1"/>
          <w:bCs w:val="1"/>
          <w:noProof w:val="0"/>
          <w:color w:val="auto"/>
          <w:sz w:val="22"/>
          <w:szCs w:val="22"/>
          <w:lang w:val="en-US" w:eastAsia="en-US" w:bidi="ar-SA"/>
        </w:rPr>
      </w:pPr>
      <w:r w:rsidRPr="0FD9ECFA" w:rsidR="13E0AB7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Prototype:</w:t>
      </w:r>
      <w:r w:rsidRPr="0FD9ECFA" w:rsidR="13E0AB7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p>
    <w:p w:rsidR="568E1E76" w:rsidP="0FD9ECFA" w:rsidRDefault="568E1E76" w14:paraId="13DAA09F" w14:textId="1F79CFAE">
      <w:pPr>
        <w:pStyle w:val="143"/>
        <w:numPr>
          <w:ilvl w:val="0"/>
          <w:numId w:val="33"/>
        </w:numPr>
        <w:suppressLineNumbers w:val="0"/>
        <w:bidi w:val="0"/>
        <w:spacing w:before="240" w:beforeAutospacing="off" w:after="240" w:afterAutospacing="off" w:line="274" w:lineRule="auto"/>
        <w:ind/>
        <w:jc w:val="left"/>
        <w:rPr>
          <w:rFonts w:ascii="Cambria" w:hAnsi="Cambria" w:eastAsia="Cambria" w:cs="Cambria"/>
          <w:noProof w:val="0"/>
          <w:sz w:val="24"/>
          <w:szCs w:val="24"/>
          <w:lang w:val="en-US"/>
        </w:rPr>
      </w:pPr>
      <w:r w:rsidRPr="0FD9ECFA" w:rsidR="5CCF3168">
        <w:rPr>
          <w:rFonts w:ascii="Cambria" w:hAnsi="Cambria" w:eastAsia="Cambria" w:cs="Cambria"/>
          <w:b w:val="1"/>
          <w:bCs w:val="1"/>
          <w:noProof w:val="0"/>
          <w:sz w:val="24"/>
          <w:szCs w:val="24"/>
          <w:lang w:val="en-US"/>
        </w:rPr>
        <w:t>Definition</w:t>
      </w:r>
      <w:r w:rsidRPr="0FD9ECFA" w:rsidR="5CCF3168">
        <w:rPr>
          <w:rFonts w:ascii="Cambria" w:hAnsi="Cambria" w:eastAsia="Cambria" w:cs="Cambria"/>
          <w:noProof w:val="0"/>
          <w:sz w:val="24"/>
          <w:szCs w:val="24"/>
          <w:lang w:val="en-US"/>
        </w:rPr>
        <w:t xml:space="preserve">: A new instance is created </w:t>
      </w:r>
      <w:r w:rsidRPr="0FD9ECFA" w:rsidR="5CCF3168">
        <w:rPr>
          <w:rFonts w:ascii="Cambria" w:hAnsi="Cambria" w:eastAsia="Cambria" w:cs="Cambria"/>
          <w:b w:val="1"/>
          <w:bCs w:val="1"/>
          <w:noProof w:val="0"/>
          <w:sz w:val="24"/>
          <w:szCs w:val="24"/>
          <w:lang w:val="en-US"/>
        </w:rPr>
        <w:t>every time</w:t>
      </w:r>
      <w:r w:rsidRPr="0FD9ECFA" w:rsidR="5CCF3168">
        <w:rPr>
          <w:rFonts w:ascii="Cambria" w:hAnsi="Cambria" w:eastAsia="Cambria" w:cs="Cambria"/>
          <w:noProof w:val="0"/>
          <w:sz w:val="24"/>
          <w:szCs w:val="24"/>
          <w:lang w:val="en-US"/>
        </w:rPr>
        <w:t xml:space="preserve"> the bean is requested.</w:t>
      </w:r>
    </w:p>
    <w:p w:rsidR="568E1E76" w:rsidP="0FD9ECFA" w:rsidRDefault="568E1E76" w14:paraId="38999A91" w14:textId="5D5E6173">
      <w:pPr>
        <w:pStyle w:val="143"/>
        <w:numPr>
          <w:ilvl w:val="0"/>
          <w:numId w:val="33"/>
        </w:numPr>
        <w:suppressLineNumbers w:val="0"/>
        <w:bidi w:val="0"/>
        <w:spacing w:before="240" w:beforeAutospacing="off" w:after="240" w:afterAutospacing="off" w:line="274" w:lineRule="auto"/>
        <w:ind/>
        <w:jc w:val="left"/>
        <w:rPr>
          <w:rFonts w:ascii="Cambria" w:hAnsi="Cambria" w:eastAsia="Cambria" w:cs="Cambria"/>
          <w:noProof w:val="0"/>
          <w:sz w:val="24"/>
          <w:szCs w:val="24"/>
          <w:lang w:val="en-US"/>
        </w:rPr>
      </w:pPr>
      <w:r w:rsidRPr="0FD9ECFA" w:rsidR="5CCF3168">
        <w:rPr>
          <w:rFonts w:ascii="Cambria" w:hAnsi="Cambria" w:eastAsia="Cambria" w:cs="Cambria"/>
          <w:b w:val="1"/>
          <w:bCs w:val="1"/>
          <w:noProof w:val="0"/>
          <w:sz w:val="24"/>
          <w:szCs w:val="24"/>
          <w:lang w:val="en-US"/>
        </w:rPr>
        <w:t>Best for</w:t>
      </w:r>
      <w:r w:rsidRPr="0FD9ECFA" w:rsidR="5CCF3168">
        <w:rPr>
          <w:rFonts w:ascii="Cambria" w:hAnsi="Cambria" w:eastAsia="Cambria" w:cs="Cambria"/>
          <w:noProof w:val="0"/>
          <w:sz w:val="24"/>
          <w:szCs w:val="24"/>
          <w:lang w:val="en-US"/>
        </w:rPr>
        <w:t xml:space="preserve"> stateful beans (when beans hold different data per request).</w:t>
      </w:r>
    </w:p>
    <w:p w:rsidR="568E1E76" w:rsidP="0FD9ECFA" w:rsidRDefault="568E1E76" w14:paraId="5FCD6485" w14:textId="5D8FF9D1">
      <w:pPr>
        <w:pStyle w:val="1"/>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568E1E76">
        <w:rPr>
          <w:rFonts w:ascii="Cambria" w:hAnsi="Cambria" w:eastAsia="ＭＳ 明朝" w:cs="" w:asciiTheme="minorAscii" w:hAnsiTheme="minorAscii" w:eastAsiaTheme="minorEastAsia" w:cstheme="minorBidi"/>
          <w:noProof w:val="0"/>
          <w:color w:val="auto"/>
          <w:sz w:val="24"/>
          <w:szCs w:val="24"/>
          <w:lang w:val="en-US" w:eastAsia="en-US" w:bidi="ar-SA"/>
        </w:rPr>
        <w:t xml:space="preserve">        A new instance is created every time requested.</w:t>
      </w:r>
      <w:r>
        <w:br/>
      </w:r>
      <w:r w:rsidRPr="0FD9ECFA" w:rsidR="568E1E76">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7773FE76">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568E1E76">
        <w:rPr>
          <w:rFonts w:ascii="Cambria" w:hAnsi="Cambria" w:eastAsia="ＭＳ 明朝" w:cs="" w:asciiTheme="minorAscii" w:hAnsiTheme="minorAscii" w:eastAsiaTheme="minorEastAsia" w:cstheme="minorBidi"/>
          <w:noProof w:val="0"/>
          <w:color w:val="auto"/>
          <w:sz w:val="24"/>
          <w:szCs w:val="24"/>
          <w:lang w:val="en-US" w:eastAsia="en-US" w:bidi="ar-SA"/>
        </w:rPr>
        <w:t xml:space="preserve">Example: </w:t>
      </w:r>
      <w:r w:rsidRPr="0FD9ECFA" w:rsidR="568E1E76">
        <w:rPr>
          <w:rFonts w:ascii="Cambria" w:hAnsi="Cambria" w:eastAsia="ＭＳ 明朝" w:cs="" w:asciiTheme="minorAscii" w:hAnsiTheme="minorAscii" w:eastAsiaTheme="minorEastAsia" w:cstheme="minorBidi"/>
          <w:noProof w:val="0"/>
          <w:color w:val="auto"/>
          <w:sz w:val="24"/>
          <w:szCs w:val="24"/>
          <w:lang w:val="en-US" w:eastAsia="en-US" w:bidi="ar-SA"/>
        </w:rPr>
        <w:t>@Scope("prototype")</w:t>
      </w:r>
    </w:p>
    <w:p w:rsidR="602F4BAD" w:rsidP="0FD9ECFA" w:rsidRDefault="602F4BAD" w14:paraId="702517B2" w14:textId="37D02908">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799E7587">
        <w:rPr>
          <w:rFonts w:ascii="Cambria" w:hAnsi="Cambria" w:eastAsia="ＭＳ 明朝" w:cs="" w:asciiTheme="minorAscii" w:hAnsiTheme="minorAscii" w:eastAsiaTheme="minorEastAsia" w:cstheme="minorBidi"/>
          <w:noProof w:val="0"/>
          <w:color w:val="auto"/>
          <w:sz w:val="24"/>
          <w:szCs w:val="24"/>
          <w:lang w:val="en-US" w:eastAsia="en-US" w:bidi="ar-SA"/>
        </w:rPr>
        <w:t>@Component</w:t>
      </w:r>
    </w:p>
    <w:p w:rsidR="602F4BAD" w:rsidP="602F4BAD" w:rsidRDefault="602F4BAD" w14:paraId="11DAFA1F" w14:textId="1D525375">
      <w:pPr>
        <w:pStyle w:val="1"/>
        <w:suppressLineNumbers w:val="0"/>
        <w:bidi w:val="0"/>
        <w:spacing w:before="220" w:beforeAutospacing="off" w:after="200" w:afterAutospacing="off" w:line="274" w:lineRule="auto"/>
        <w:ind w:left="0" w:right="0"/>
        <w:jc w:val="left"/>
      </w:pPr>
      <w:r w:rsidRPr="0FD9ECFA" w:rsidR="799E7587">
        <w:rPr>
          <w:rFonts w:ascii="Cambria" w:hAnsi="Cambria" w:eastAsia="ＭＳ 明朝" w:cs="" w:asciiTheme="minorAscii" w:hAnsiTheme="minorAscii" w:eastAsiaTheme="minorEastAsia" w:cstheme="minorBidi"/>
          <w:noProof w:val="0"/>
          <w:color w:val="auto"/>
          <w:sz w:val="24"/>
          <w:szCs w:val="24"/>
          <w:lang w:val="en-US" w:eastAsia="en-US" w:bidi="ar-SA"/>
        </w:rPr>
        <w:t>@Scope("prototype")</w:t>
      </w:r>
    </w:p>
    <w:p w:rsidR="602F4BAD" w:rsidP="602F4BAD" w:rsidRDefault="602F4BAD" w14:paraId="4AE6E99C" w14:textId="48FB472F">
      <w:pPr>
        <w:pStyle w:val="1"/>
        <w:suppressLineNumbers w:val="0"/>
        <w:bidi w:val="0"/>
        <w:spacing w:before="220" w:beforeAutospacing="off" w:after="200" w:afterAutospacing="off" w:line="274" w:lineRule="auto"/>
        <w:ind w:left="0" w:right="0"/>
        <w:jc w:val="left"/>
      </w:pPr>
      <w:r w:rsidRPr="0FD9ECFA" w:rsidR="799E7587">
        <w:rPr>
          <w:rFonts w:ascii="Cambria" w:hAnsi="Cambria" w:eastAsia="ＭＳ 明朝" w:cs="" w:asciiTheme="minorAscii" w:hAnsiTheme="minorAscii" w:eastAsiaTheme="minorEastAsia" w:cstheme="minorBidi"/>
          <w:noProof w:val="0"/>
          <w:color w:val="auto"/>
          <w:sz w:val="24"/>
          <w:szCs w:val="24"/>
          <w:lang w:val="en-US" w:eastAsia="en-US" w:bidi="ar-SA"/>
        </w:rPr>
        <w:t>public class PrototypeBean {</w:t>
      </w:r>
    </w:p>
    <w:p w:rsidR="602F4BAD" w:rsidP="602F4BAD" w:rsidRDefault="602F4BAD" w14:paraId="2E9BB97E" w14:textId="563287F7">
      <w:pPr>
        <w:pStyle w:val="1"/>
        <w:suppressLineNumbers w:val="0"/>
        <w:bidi w:val="0"/>
        <w:spacing w:before="220" w:beforeAutospacing="off" w:after="200" w:afterAutospacing="off" w:line="274" w:lineRule="auto"/>
        <w:ind w:left="0" w:right="0"/>
        <w:jc w:val="left"/>
      </w:pPr>
      <w:r w:rsidRPr="0FD9ECFA" w:rsidR="799E7587">
        <w:rPr>
          <w:rFonts w:ascii="Cambria" w:hAnsi="Cambria" w:eastAsia="ＭＳ 明朝" w:cs="" w:asciiTheme="minorAscii" w:hAnsiTheme="minorAscii" w:eastAsiaTheme="minorEastAsia" w:cstheme="minorBidi"/>
          <w:noProof w:val="0"/>
          <w:color w:val="auto"/>
          <w:sz w:val="24"/>
          <w:szCs w:val="24"/>
          <w:lang w:val="en-US" w:eastAsia="en-US" w:bidi="ar-SA"/>
        </w:rPr>
        <w:t>}</w:t>
      </w:r>
    </w:p>
    <w:p w:rsidR="602F4BAD" w:rsidP="602F4BAD" w:rsidRDefault="602F4BAD" w14:paraId="489C81E1" w14:textId="589707C6">
      <w:pPr>
        <w:pStyle w:val="1"/>
        <w:suppressLineNumbers w:val="0"/>
        <w:bidi w:val="0"/>
        <w:spacing w:before="220" w:beforeAutospacing="off" w:after="200" w:afterAutospacing="off" w:line="274" w:lineRule="auto"/>
        <w:ind w:left="0" w:right="0"/>
        <w:jc w:val="left"/>
      </w:pPr>
      <w:r w:rsidRPr="0FD9ECFA" w:rsidR="799E7587">
        <w:rPr>
          <w:rFonts w:ascii="Cambria" w:hAnsi="Cambria" w:eastAsia="ＭＳ 明朝" w:cs="" w:asciiTheme="minorAscii" w:hAnsiTheme="minorAscii" w:eastAsiaTheme="minorEastAsia" w:cstheme="minorBidi"/>
          <w:noProof w:val="0"/>
          <w:color w:val="auto"/>
          <w:sz w:val="24"/>
          <w:szCs w:val="24"/>
          <w:lang w:val="en-US" w:eastAsia="en-US" w:bidi="ar-SA"/>
        </w:rPr>
        <w:t>PrototypeBean p1 = context.getBean(PrototypeBean.class);</w:t>
      </w:r>
    </w:p>
    <w:p w:rsidR="602F4BAD" w:rsidP="602F4BAD" w:rsidRDefault="602F4BAD" w14:paraId="66827CD1" w14:textId="498CE6BE">
      <w:pPr>
        <w:pStyle w:val="1"/>
        <w:suppressLineNumbers w:val="0"/>
        <w:bidi w:val="0"/>
        <w:spacing w:before="220" w:beforeAutospacing="off" w:after="200" w:afterAutospacing="off" w:line="274" w:lineRule="auto"/>
        <w:ind w:left="0" w:right="0"/>
        <w:jc w:val="left"/>
      </w:pPr>
      <w:r w:rsidRPr="0FD9ECFA" w:rsidR="799E7587">
        <w:rPr>
          <w:rFonts w:ascii="Cambria" w:hAnsi="Cambria" w:eastAsia="ＭＳ 明朝" w:cs="" w:asciiTheme="minorAscii" w:hAnsiTheme="minorAscii" w:eastAsiaTheme="minorEastAsia" w:cstheme="minorBidi"/>
          <w:noProof w:val="0"/>
          <w:color w:val="auto"/>
          <w:sz w:val="24"/>
          <w:szCs w:val="24"/>
          <w:lang w:val="en-US" w:eastAsia="en-US" w:bidi="ar-SA"/>
        </w:rPr>
        <w:t>PrototypeBean p2 = context.getBean(PrototypeBean.class);</w:t>
      </w:r>
    </w:p>
    <w:p w:rsidR="602F4BAD" w:rsidP="602F4BAD" w:rsidRDefault="602F4BAD" w14:paraId="38AC6C4B" w14:textId="3D8A12B2">
      <w:pPr>
        <w:pStyle w:val="1"/>
        <w:suppressLineNumbers w:val="0"/>
        <w:bidi w:val="0"/>
        <w:spacing w:before="220" w:beforeAutospacing="off" w:after="200" w:afterAutospacing="off" w:line="274" w:lineRule="auto"/>
        <w:ind w:left="0" w:right="0"/>
        <w:jc w:val="left"/>
      </w:pPr>
      <w:r w:rsidRPr="0FD9ECFA" w:rsidR="799E7587">
        <w:rPr>
          <w:rFonts w:ascii="Cambria" w:hAnsi="Cambria" w:eastAsia="ＭＳ 明朝" w:cs="" w:asciiTheme="minorAscii" w:hAnsiTheme="minorAscii" w:eastAsiaTheme="minorEastAsia" w:cstheme="minorBidi"/>
          <w:noProof w:val="0"/>
          <w:color w:val="auto"/>
          <w:sz w:val="24"/>
          <w:szCs w:val="24"/>
          <w:lang w:val="en-US" w:eastAsia="en-US" w:bidi="ar-SA"/>
        </w:rPr>
        <w:t>System.out.println(p1 == p2); // false</w:t>
      </w:r>
    </w:p>
    <w:p w:rsidR="13E0AB7C" w:rsidP="0FD9ECFA" w:rsidRDefault="13E0AB7C" w14:paraId="42700C73" w14:textId="25EE8444">
      <w:pPr>
        <w:pStyle w:val="143"/>
        <w:numPr>
          <w:ilvl w:val="0"/>
          <w:numId w:val="47"/>
        </w:numPr>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b w:val="1"/>
          <w:bCs w:val="1"/>
          <w:noProof w:val="0"/>
          <w:color w:val="auto"/>
          <w:sz w:val="22"/>
          <w:szCs w:val="22"/>
          <w:lang w:val="en-US" w:eastAsia="en-US" w:bidi="ar-SA"/>
        </w:rPr>
      </w:pPr>
      <w:r w:rsidRPr="0FD9ECFA" w:rsidR="13E0AB7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Request:</w:t>
      </w:r>
      <w:r w:rsidRPr="0FD9ECFA" w:rsidR="13E0AB7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p>
    <w:p w:rsidR="13E0AB7C" w:rsidP="0FD9ECFA" w:rsidRDefault="13E0AB7C" w14:paraId="044E79CD" w14:textId="249B09A7">
      <w:pPr>
        <w:pStyle w:val="143"/>
        <w:numPr>
          <w:ilvl w:val="0"/>
          <w:numId w:val="33"/>
        </w:numPr>
        <w:suppressLineNumbers w:val="0"/>
        <w:bidi w:val="0"/>
        <w:spacing w:before="240" w:beforeAutospacing="off" w:after="240" w:afterAutospacing="off" w:line="274" w:lineRule="auto"/>
        <w:ind/>
        <w:jc w:val="left"/>
        <w:rPr>
          <w:rFonts w:ascii="Cambria" w:hAnsi="Cambria" w:eastAsia="Cambria" w:cs="Cambria"/>
          <w:noProof w:val="0"/>
          <w:sz w:val="24"/>
          <w:szCs w:val="24"/>
          <w:lang w:val="en-US"/>
        </w:rPr>
      </w:pPr>
      <w:r w:rsidRPr="0FD9ECFA" w:rsidR="1C9FB89F">
        <w:rPr>
          <w:rFonts w:ascii="Cambria" w:hAnsi="Cambria" w:eastAsia="Cambria" w:cs="Cambria"/>
          <w:b w:val="1"/>
          <w:bCs w:val="1"/>
          <w:noProof w:val="0"/>
          <w:sz w:val="24"/>
          <w:szCs w:val="24"/>
          <w:lang w:val="en-US"/>
        </w:rPr>
        <w:t>Definition</w:t>
      </w:r>
      <w:r w:rsidRPr="0FD9ECFA" w:rsidR="1C9FB89F">
        <w:rPr>
          <w:rFonts w:ascii="Cambria" w:hAnsi="Cambria" w:eastAsia="Cambria" w:cs="Cambria"/>
          <w:noProof w:val="0"/>
          <w:sz w:val="24"/>
          <w:szCs w:val="24"/>
          <w:lang w:val="en-US"/>
        </w:rPr>
        <w:t xml:space="preserve">: A new bean instance is created for </w:t>
      </w:r>
      <w:r w:rsidRPr="0FD9ECFA" w:rsidR="1C9FB89F">
        <w:rPr>
          <w:rFonts w:ascii="Cambria" w:hAnsi="Cambria" w:eastAsia="Cambria" w:cs="Cambria"/>
          <w:b w:val="1"/>
          <w:bCs w:val="1"/>
          <w:noProof w:val="0"/>
          <w:sz w:val="24"/>
          <w:szCs w:val="24"/>
          <w:lang w:val="en-US"/>
        </w:rPr>
        <w:t>each HTTP request</w:t>
      </w:r>
      <w:r w:rsidRPr="0FD9ECFA" w:rsidR="1C9FB89F">
        <w:rPr>
          <w:rFonts w:ascii="Cambria" w:hAnsi="Cambria" w:eastAsia="Cambria" w:cs="Cambria"/>
          <w:noProof w:val="0"/>
          <w:sz w:val="24"/>
          <w:szCs w:val="24"/>
          <w:lang w:val="en-US"/>
        </w:rPr>
        <w:t>.</w:t>
      </w:r>
    </w:p>
    <w:p w:rsidR="13E0AB7C" w:rsidP="0FD9ECFA" w:rsidRDefault="13E0AB7C" w14:paraId="663D9ED7" w14:textId="30C6A41A">
      <w:pPr>
        <w:pStyle w:val="143"/>
        <w:numPr>
          <w:ilvl w:val="0"/>
          <w:numId w:val="33"/>
        </w:numPr>
        <w:suppressLineNumbers w:val="0"/>
        <w:bidi w:val="0"/>
        <w:spacing w:before="240" w:beforeAutospacing="off" w:after="240" w:afterAutospacing="off" w:line="274" w:lineRule="auto"/>
        <w:ind/>
        <w:jc w:val="left"/>
        <w:rPr>
          <w:rFonts w:ascii="Cambria" w:hAnsi="Cambria" w:eastAsia="Cambria" w:cs="Cambria"/>
          <w:noProof w:val="0"/>
          <w:sz w:val="24"/>
          <w:szCs w:val="24"/>
          <w:lang w:val="en-US"/>
        </w:rPr>
      </w:pPr>
      <w:r w:rsidRPr="0FD9ECFA" w:rsidR="1C9FB89F">
        <w:rPr>
          <w:rFonts w:ascii="Cambria" w:hAnsi="Cambria" w:eastAsia="Cambria" w:cs="Cambria"/>
          <w:noProof w:val="0"/>
          <w:sz w:val="24"/>
          <w:szCs w:val="24"/>
          <w:lang w:val="en-US"/>
        </w:rPr>
        <w:t xml:space="preserve">Only available in </w:t>
      </w:r>
      <w:r w:rsidRPr="0FD9ECFA" w:rsidR="1C9FB89F">
        <w:rPr>
          <w:rFonts w:ascii="Cambria" w:hAnsi="Cambria" w:eastAsia="Cambria" w:cs="Cambria"/>
          <w:b w:val="1"/>
          <w:bCs w:val="1"/>
          <w:noProof w:val="0"/>
          <w:sz w:val="24"/>
          <w:szCs w:val="24"/>
          <w:lang w:val="en-US"/>
        </w:rPr>
        <w:t>Spring Web ApplicationContext</w:t>
      </w:r>
      <w:r w:rsidRPr="0FD9ECFA" w:rsidR="1C9FB89F">
        <w:rPr>
          <w:rFonts w:ascii="Cambria" w:hAnsi="Cambria" w:eastAsia="Cambria" w:cs="Cambria"/>
          <w:noProof w:val="0"/>
          <w:sz w:val="24"/>
          <w:szCs w:val="24"/>
          <w:lang w:val="en-US"/>
        </w:rPr>
        <w:t>.</w:t>
      </w:r>
    </w:p>
    <w:p w:rsidR="13E0AB7C" w:rsidP="0FD9ECFA" w:rsidRDefault="13E0AB7C" w14:paraId="3DCF7FFA" w14:textId="31A710BF">
      <w:pPr>
        <w:pStyle w:val="143"/>
        <w:numPr>
          <w:ilvl w:val="0"/>
          <w:numId w:val="33"/>
        </w:numPr>
        <w:suppressLineNumbers w:val="0"/>
        <w:bidi w:val="0"/>
        <w:spacing w:before="240" w:beforeAutospacing="off" w:after="240" w:afterAutospacing="off" w:line="274" w:lineRule="auto"/>
        <w:ind/>
        <w:jc w:val="left"/>
        <w:rPr>
          <w:rFonts w:ascii="Cambria" w:hAnsi="Cambria" w:eastAsia="Cambria" w:cs="Cambria"/>
          <w:noProof w:val="0"/>
          <w:sz w:val="24"/>
          <w:szCs w:val="24"/>
          <w:lang w:val="en-US"/>
        </w:rPr>
      </w:pPr>
      <w:r w:rsidRPr="0FD9ECFA" w:rsidR="1C9FB89F">
        <w:rPr>
          <w:rFonts w:ascii="Cambria" w:hAnsi="Cambria" w:eastAsia="Cambria" w:cs="Cambria"/>
          <w:b w:val="1"/>
          <w:bCs w:val="1"/>
          <w:noProof w:val="0"/>
          <w:sz w:val="24"/>
          <w:szCs w:val="24"/>
          <w:lang w:val="en-US"/>
        </w:rPr>
        <w:t>Best for</w:t>
      </w:r>
      <w:r w:rsidRPr="0FD9ECFA" w:rsidR="1C9FB89F">
        <w:rPr>
          <w:rFonts w:ascii="Cambria" w:hAnsi="Cambria" w:eastAsia="Cambria" w:cs="Cambria"/>
          <w:noProof w:val="0"/>
          <w:sz w:val="24"/>
          <w:szCs w:val="24"/>
          <w:lang w:val="en-US"/>
        </w:rPr>
        <w:t xml:space="preserve"> request-specific data.</w:t>
      </w:r>
    </w:p>
    <w:p w:rsidR="13E0AB7C" w:rsidP="0FD9ECFA" w:rsidRDefault="13E0AB7C" w14:paraId="7E39E41A" w14:textId="6573AD78">
      <w:pPr>
        <w:pStyle w:val="1"/>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C9FB89F">
        <w:rPr>
          <w:rFonts w:ascii="Cambria" w:hAnsi="Cambria" w:eastAsia="ＭＳ 明朝" w:cs="" w:asciiTheme="minorAscii" w:hAnsiTheme="minorAscii" w:eastAsiaTheme="minorEastAsia" w:cstheme="minorBidi"/>
          <w:noProof w:val="0"/>
          <w:color w:val="auto"/>
          <w:sz w:val="24"/>
          <w:szCs w:val="24"/>
          <w:lang w:val="en-US" w:eastAsia="en-US" w:bidi="ar-SA"/>
        </w:rPr>
        <w:t>@Component</w:t>
      </w:r>
    </w:p>
    <w:p w:rsidR="13E0AB7C" w:rsidP="602F4BAD" w:rsidRDefault="13E0AB7C" w14:paraId="2E6C61FC" w14:textId="3D055DE2">
      <w:pPr>
        <w:pStyle w:val="1"/>
        <w:suppressLineNumbers w:val="0"/>
        <w:bidi w:val="0"/>
        <w:spacing w:before="220" w:beforeAutospacing="off" w:after="200" w:afterAutospacing="off" w:line="274" w:lineRule="auto"/>
        <w:ind w:right="0"/>
        <w:jc w:val="left"/>
      </w:pPr>
      <w:r w:rsidRPr="0FD9ECFA" w:rsidR="1C9FB89F">
        <w:rPr>
          <w:rFonts w:ascii="Cambria" w:hAnsi="Cambria" w:eastAsia="ＭＳ 明朝" w:cs="" w:asciiTheme="minorAscii" w:hAnsiTheme="minorAscii" w:eastAsiaTheme="minorEastAsia" w:cstheme="minorBidi"/>
          <w:noProof w:val="0"/>
          <w:color w:val="auto"/>
          <w:sz w:val="24"/>
          <w:szCs w:val="24"/>
          <w:lang w:val="en-US" w:eastAsia="en-US" w:bidi="ar-SA"/>
        </w:rPr>
        <w:t>@Scope("request")</w:t>
      </w:r>
    </w:p>
    <w:p w:rsidR="13E0AB7C" w:rsidP="602F4BAD" w:rsidRDefault="13E0AB7C" w14:paraId="654268D6" w14:textId="700A6972">
      <w:pPr>
        <w:pStyle w:val="1"/>
        <w:suppressLineNumbers w:val="0"/>
        <w:bidi w:val="0"/>
        <w:spacing w:before="220" w:beforeAutospacing="off" w:after="200" w:afterAutospacing="off" w:line="274" w:lineRule="auto"/>
        <w:ind w:right="0"/>
        <w:jc w:val="left"/>
      </w:pPr>
      <w:r w:rsidRPr="0FD9ECFA" w:rsidR="1C9FB89F">
        <w:rPr>
          <w:rFonts w:ascii="Cambria" w:hAnsi="Cambria" w:eastAsia="ＭＳ 明朝" w:cs="" w:asciiTheme="minorAscii" w:hAnsiTheme="minorAscii" w:eastAsiaTheme="minorEastAsia" w:cstheme="minorBidi"/>
          <w:noProof w:val="0"/>
          <w:color w:val="auto"/>
          <w:sz w:val="24"/>
          <w:szCs w:val="24"/>
          <w:lang w:val="en-US" w:eastAsia="en-US" w:bidi="ar-SA"/>
        </w:rPr>
        <w:t>public class RequestScopedBean {</w:t>
      </w:r>
    </w:p>
    <w:p w:rsidR="13E0AB7C" w:rsidP="602F4BAD" w:rsidRDefault="13E0AB7C" w14:paraId="62A5886B" w14:textId="73BC53D2">
      <w:pPr>
        <w:pStyle w:val="1"/>
        <w:suppressLineNumbers w:val="0"/>
        <w:bidi w:val="0"/>
        <w:spacing w:before="220" w:beforeAutospacing="off" w:after="200" w:afterAutospacing="off" w:line="274" w:lineRule="auto"/>
        <w:ind w:right="0"/>
        <w:jc w:val="left"/>
      </w:pPr>
      <w:r w:rsidRPr="0FD9ECFA" w:rsidR="1C9FB89F">
        <w:rPr>
          <w:rFonts w:ascii="Cambria" w:hAnsi="Cambria" w:eastAsia="ＭＳ 明朝" w:cs="" w:asciiTheme="minorAscii" w:hAnsiTheme="minorAscii" w:eastAsiaTheme="minorEastAsia" w:cstheme="minorBidi"/>
          <w:noProof w:val="0"/>
          <w:color w:val="auto"/>
          <w:sz w:val="24"/>
          <w:szCs w:val="24"/>
          <w:lang w:val="en-US" w:eastAsia="en-US" w:bidi="ar-SA"/>
        </w:rPr>
        <w:t>}</w:t>
      </w:r>
    </w:p>
    <w:p w:rsidR="13E0AB7C" w:rsidP="602F4BAD" w:rsidRDefault="13E0AB7C" w14:paraId="71BCD095" w14:textId="49451878">
      <w:pPr>
        <w:pStyle w:val="1"/>
        <w:suppressLineNumbers w:val="0"/>
        <w:bidi w:val="0"/>
        <w:spacing w:before="220" w:beforeAutospacing="off" w:after="200" w:afterAutospacing="off" w:line="274" w:lineRule="auto"/>
        <w:ind w:right="0"/>
        <w:jc w:val="left"/>
      </w:pPr>
      <w:r w:rsidRPr="0FD9ECFA" w:rsidR="1C9FB89F">
        <w:rPr>
          <w:rFonts w:ascii="Cambria" w:hAnsi="Cambria" w:eastAsia="ＭＳ 明朝" w:cs="" w:asciiTheme="minorAscii" w:hAnsiTheme="minorAscii" w:eastAsiaTheme="minorEastAsia" w:cstheme="minorBidi"/>
          <w:noProof w:val="0"/>
          <w:color w:val="auto"/>
          <w:sz w:val="24"/>
          <w:szCs w:val="24"/>
          <w:lang w:val="en-US" w:eastAsia="en-US" w:bidi="ar-SA"/>
        </w:rPr>
        <w:t>Each HTTP request → new bean created.</w:t>
      </w:r>
    </w:p>
    <w:p w:rsidR="13E0AB7C" w:rsidP="0FD9ECFA" w:rsidRDefault="13E0AB7C" w14:paraId="1163C1CC" w14:textId="1DC71555">
      <w:pPr>
        <w:pStyle w:val="143"/>
        <w:numPr>
          <w:ilvl w:val="0"/>
          <w:numId w:val="47"/>
        </w:numPr>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b w:val="1"/>
          <w:bCs w:val="1"/>
          <w:noProof w:val="0"/>
          <w:color w:val="auto"/>
          <w:sz w:val="22"/>
          <w:szCs w:val="22"/>
          <w:lang w:val="en-US" w:eastAsia="en-US" w:bidi="ar-SA"/>
        </w:rPr>
      </w:pPr>
      <w:r w:rsidRPr="0FD9ECFA" w:rsidR="13E0AB7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Session:</w:t>
      </w:r>
    </w:p>
    <w:p w:rsidR="66878135" w:rsidP="0FD9ECFA" w:rsidRDefault="66878135" w14:paraId="3F33CDF6" w14:textId="788B4D36">
      <w:pPr>
        <w:pStyle w:val="143"/>
        <w:numPr>
          <w:ilvl w:val="0"/>
          <w:numId w:val="45"/>
        </w:numPr>
        <w:bidi w:val="0"/>
        <w:spacing w:before="240" w:beforeAutospacing="off" w:after="240" w:afterAutospacing="off"/>
        <w:jc w:val="left"/>
        <w:rPr>
          <w:rFonts w:ascii="Cambria" w:hAnsi="Cambria" w:eastAsia="Cambria" w:cs="Cambria"/>
          <w:noProof w:val="0"/>
          <w:sz w:val="24"/>
          <w:szCs w:val="24"/>
          <w:lang w:val="en-US"/>
        </w:rPr>
      </w:pPr>
      <w:r w:rsidRPr="0FD9ECFA" w:rsidR="66878135">
        <w:rPr>
          <w:rFonts w:ascii="Cambria" w:hAnsi="Cambria" w:eastAsia="Cambria" w:cs="Cambria"/>
          <w:b w:val="1"/>
          <w:bCs w:val="1"/>
          <w:noProof w:val="0"/>
          <w:sz w:val="24"/>
          <w:szCs w:val="24"/>
          <w:lang w:val="en-US"/>
        </w:rPr>
        <w:t>Definition</w:t>
      </w:r>
      <w:r w:rsidRPr="0FD9ECFA" w:rsidR="66878135">
        <w:rPr>
          <w:rFonts w:ascii="Cambria" w:hAnsi="Cambria" w:eastAsia="Cambria" w:cs="Cambria"/>
          <w:noProof w:val="0"/>
          <w:sz w:val="24"/>
          <w:szCs w:val="24"/>
          <w:lang w:val="en-US"/>
        </w:rPr>
        <w:t xml:space="preserve">: A new bean instance is created for </w:t>
      </w:r>
      <w:r w:rsidRPr="0FD9ECFA" w:rsidR="66878135">
        <w:rPr>
          <w:rFonts w:ascii="Cambria" w:hAnsi="Cambria" w:eastAsia="Cambria" w:cs="Cambria"/>
          <w:b w:val="1"/>
          <w:bCs w:val="1"/>
          <w:noProof w:val="0"/>
          <w:sz w:val="24"/>
          <w:szCs w:val="24"/>
          <w:lang w:val="en-US"/>
        </w:rPr>
        <w:t>each HTTP session</w:t>
      </w:r>
      <w:r w:rsidRPr="0FD9ECFA" w:rsidR="66878135">
        <w:rPr>
          <w:rFonts w:ascii="Cambria" w:hAnsi="Cambria" w:eastAsia="Cambria" w:cs="Cambria"/>
          <w:noProof w:val="0"/>
          <w:sz w:val="24"/>
          <w:szCs w:val="24"/>
          <w:lang w:val="en-US"/>
        </w:rPr>
        <w:t>.</w:t>
      </w:r>
    </w:p>
    <w:p w:rsidR="66878135" w:rsidP="0FD9ECFA" w:rsidRDefault="66878135" w14:paraId="5BD6D289" w14:textId="12BCD4F3">
      <w:pPr>
        <w:pStyle w:val="143"/>
        <w:numPr>
          <w:ilvl w:val="0"/>
          <w:numId w:val="45"/>
        </w:numPr>
        <w:bidi w:val="0"/>
        <w:spacing w:before="240" w:beforeAutospacing="off" w:after="240" w:afterAutospacing="off"/>
        <w:jc w:val="left"/>
        <w:rPr>
          <w:rFonts w:ascii="Cambria" w:hAnsi="Cambria" w:eastAsia="Cambria" w:cs="Cambria"/>
          <w:noProof w:val="0"/>
          <w:sz w:val="24"/>
          <w:szCs w:val="24"/>
          <w:lang w:val="en-US"/>
        </w:rPr>
      </w:pPr>
      <w:r w:rsidRPr="0FD9ECFA" w:rsidR="66878135">
        <w:rPr>
          <w:rFonts w:ascii="Cambria" w:hAnsi="Cambria" w:eastAsia="Cambria" w:cs="Cambria"/>
          <w:b w:val="1"/>
          <w:bCs w:val="1"/>
          <w:noProof w:val="0"/>
          <w:sz w:val="24"/>
          <w:szCs w:val="24"/>
          <w:lang w:val="en-US"/>
        </w:rPr>
        <w:t>Best for</w:t>
      </w:r>
      <w:r w:rsidRPr="0FD9ECFA" w:rsidR="66878135">
        <w:rPr>
          <w:rFonts w:ascii="Cambria" w:hAnsi="Cambria" w:eastAsia="Cambria" w:cs="Cambria"/>
          <w:noProof w:val="0"/>
          <w:sz w:val="24"/>
          <w:szCs w:val="24"/>
          <w:lang w:val="en-US"/>
        </w:rPr>
        <w:t xml:space="preserve"> storing session-specific data.</w:t>
      </w:r>
    </w:p>
    <w:p w:rsidR="66878135" w:rsidP="0FD9ECFA" w:rsidRDefault="66878135" w14:paraId="0D686150" w14:textId="5DB2D674">
      <w:pPr>
        <w:bidi w:val="0"/>
        <w:spacing w:before="240" w:beforeAutospacing="off" w:after="240" w:afterAutospacing="off"/>
        <w:jc w:val="left"/>
      </w:pPr>
      <w:r w:rsidRPr="0FD9ECFA" w:rsidR="66878135">
        <w:rPr>
          <w:rFonts w:ascii="Cambria" w:hAnsi="Cambria" w:eastAsia="Cambria" w:cs="Cambria"/>
          <w:b w:val="1"/>
          <w:bCs w:val="1"/>
          <w:noProof w:val="0"/>
          <w:sz w:val="24"/>
          <w:szCs w:val="24"/>
          <w:lang w:val="en-US"/>
        </w:rPr>
        <w:t>Example</w:t>
      </w:r>
      <w:r w:rsidRPr="0FD9ECFA" w:rsidR="66878135">
        <w:rPr>
          <w:rFonts w:ascii="Cambria" w:hAnsi="Cambria" w:eastAsia="Cambria" w:cs="Cambria"/>
          <w:noProof w:val="0"/>
          <w:sz w:val="24"/>
          <w:szCs w:val="24"/>
          <w:lang w:val="en-US"/>
        </w:rPr>
        <w:t>:</w:t>
      </w:r>
    </w:p>
    <w:p w:rsidR="66878135" w:rsidP="0FD9ECFA" w:rsidRDefault="66878135" w14:paraId="2FE983DD" w14:textId="574AEF29">
      <w:pPr>
        <w:bidi w:val="0"/>
        <w:spacing w:before="0" w:beforeAutospacing="off" w:after="0" w:afterAutospacing="off"/>
        <w:jc w:val="left"/>
        <w:rPr>
          <w:rFonts w:ascii="Cambria" w:hAnsi="Cambria" w:eastAsia="Cambria" w:cs="Cambria"/>
          <w:noProof w:val="0"/>
          <w:sz w:val="24"/>
          <w:szCs w:val="24"/>
          <w:lang w:val="en-US"/>
        </w:rPr>
      </w:pPr>
      <w:r w:rsidRPr="0FD9ECFA" w:rsidR="66878135">
        <w:rPr>
          <w:rFonts w:ascii="Cambria" w:hAnsi="Cambria" w:eastAsia="Cambria" w:cs="Cambria" w:asciiTheme="minorAscii" w:hAnsiTheme="minorAscii" w:eastAsiaTheme="minorEastAsia" w:cstheme="minorBidi"/>
          <w:noProof w:val="0"/>
          <w:color w:val="auto"/>
          <w:sz w:val="24"/>
          <w:szCs w:val="24"/>
          <w:lang w:val="en-US" w:eastAsia="en-US" w:bidi="ar-SA"/>
        </w:rPr>
        <w:t>@Component</w:t>
      </w:r>
      <w:r>
        <w:br/>
      </w:r>
      <w:r w:rsidRPr="0FD9ECFA" w:rsidR="66878135">
        <w:rPr>
          <w:rFonts w:ascii="Cambria" w:hAnsi="Cambria" w:eastAsia="Cambria" w:cs="Cambria" w:asciiTheme="minorAscii" w:hAnsiTheme="minorAscii" w:eastAsiaTheme="minorEastAsia" w:cstheme="minorBidi"/>
          <w:noProof w:val="0"/>
          <w:color w:val="auto"/>
          <w:sz w:val="24"/>
          <w:szCs w:val="24"/>
          <w:lang w:val="en-US" w:eastAsia="en-US" w:bidi="ar-SA"/>
        </w:rPr>
        <w:t>@Scope("session")</w:t>
      </w:r>
      <w:r>
        <w:br/>
      </w:r>
      <w:r w:rsidRPr="0FD9ECFA" w:rsidR="66878135">
        <w:rPr>
          <w:rFonts w:ascii="Cambria" w:hAnsi="Cambria" w:eastAsia="Cambria" w:cs="Cambria" w:asciiTheme="minorAscii" w:hAnsiTheme="minorAscii" w:eastAsiaTheme="minorEastAsia" w:cstheme="minorBidi"/>
          <w:noProof w:val="0"/>
          <w:color w:val="auto"/>
          <w:sz w:val="24"/>
          <w:szCs w:val="24"/>
          <w:lang w:val="en-US" w:eastAsia="en-US" w:bidi="ar-SA"/>
        </w:rPr>
        <w:t xml:space="preserve">public class </w:t>
      </w:r>
      <w:r w:rsidRPr="0FD9ECFA" w:rsidR="66878135">
        <w:rPr>
          <w:rFonts w:ascii="Cambria" w:hAnsi="Cambria" w:eastAsia="Cambria" w:cs="Cambria" w:asciiTheme="minorAscii" w:hAnsiTheme="minorAscii" w:eastAsiaTheme="minorEastAsia" w:cstheme="minorBidi"/>
          <w:noProof w:val="0"/>
          <w:color w:val="auto"/>
          <w:sz w:val="24"/>
          <w:szCs w:val="24"/>
          <w:lang w:val="en-US" w:eastAsia="en-US" w:bidi="ar-SA"/>
        </w:rPr>
        <w:t>SessionScopedBean</w:t>
      </w:r>
      <w:r w:rsidRPr="0FD9ECFA" w:rsidR="66878135">
        <w:rPr>
          <w:rFonts w:ascii="Cambria" w:hAnsi="Cambria" w:eastAsia="Cambria" w:cs="Cambria" w:asciiTheme="minorAscii" w:hAnsiTheme="minorAscii" w:eastAsiaTheme="minorEastAsia" w:cstheme="minorBidi"/>
          <w:noProof w:val="0"/>
          <w:color w:val="auto"/>
          <w:sz w:val="24"/>
          <w:szCs w:val="24"/>
          <w:lang w:val="en-US" w:eastAsia="en-US" w:bidi="ar-SA"/>
        </w:rPr>
        <w:t xml:space="preserve"> {</w:t>
      </w:r>
      <w:r>
        <w:br/>
      </w:r>
      <w:r w:rsidRPr="0FD9ECFA" w:rsidR="66878135">
        <w:rPr>
          <w:rFonts w:ascii="Cambria" w:hAnsi="Cambria" w:eastAsia="Cambria" w:cs="Cambria" w:asciiTheme="minorAscii" w:hAnsiTheme="minorAscii" w:eastAsiaTheme="minorEastAsia" w:cstheme="minorBidi"/>
          <w:noProof w:val="0"/>
          <w:color w:val="auto"/>
          <w:sz w:val="24"/>
          <w:szCs w:val="24"/>
          <w:lang w:val="en-US" w:eastAsia="en-US" w:bidi="ar-SA"/>
        </w:rPr>
        <w:t>}</w:t>
      </w:r>
    </w:p>
    <w:p w:rsidR="66878135" w:rsidP="0FD9ECFA" w:rsidRDefault="66878135" w14:paraId="7FAAA306" w14:textId="43515F54">
      <w:pPr>
        <w:pStyle w:val="143"/>
        <w:numPr>
          <w:ilvl w:val="0"/>
          <w:numId w:val="46"/>
        </w:numPr>
        <w:bidi w:val="0"/>
        <w:spacing w:before="240" w:beforeAutospacing="off" w:after="240" w:afterAutospacing="off"/>
        <w:jc w:val="left"/>
        <w:rPr>
          <w:rFonts w:ascii="Cambria" w:hAnsi="Cambria" w:eastAsia="Cambria" w:cs="Cambria"/>
          <w:noProof w:val="0"/>
          <w:sz w:val="24"/>
          <w:szCs w:val="24"/>
          <w:lang w:val="en-US"/>
        </w:rPr>
      </w:pPr>
      <w:r w:rsidRPr="0FD9ECFA" w:rsidR="66878135">
        <w:rPr>
          <w:rFonts w:ascii="Cambria" w:hAnsi="Cambria" w:eastAsia="Cambria" w:cs="Cambria"/>
          <w:noProof w:val="0"/>
          <w:sz w:val="24"/>
          <w:szCs w:val="24"/>
          <w:lang w:val="en-US"/>
        </w:rPr>
        <w:t>Each user session → unique bean instance.</w:t>
      </w:r>
    </w:p>
    <w:p w:rsidR="0FD9ECFA" w:rsidP="0FD9ECFA" w:rsidRDefault="0FD9ECFA" w14:paraId="1BEFF945" w14:textId="6F69306B">
      <w:pPr>
        <w:pStyle w:val="1"/>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b w:val="1"/>
          <w:bCs w:val="1"/>
          <w:noProof w:val="0"/>
          <w:color w:val="auto"/>
          <w:sz w:val="24"/>
          <w:szCs w:val="24"/>
          <w:lang w:val="en-US" w:eastAsia="en-US" w:bidi="ar-SA"/>
        </w:rPr>
      </w:pPr>
    </w:p>
    <w:p w:rsidR="5C7BC52D" w:rsidP="0FD9ECFA" w:rsidRDefault="5C7BC52D" w14:paraId="2D9EBE07" w14:textId="2B1031F8">
      <w:pPr>
        <w:pStyle w:val="143"/>
        <w:numPr>
          <w:ilvl w:val="0"/>
          <w:numId w:val="47"/>
        </w:numPr>
        <w:suppressLineNumbers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b w:val="1"/>
          <w:bCs w:val="1"/>
          <w:noProof w:val="0"/>
          <w:color w:val="auto"/>
          <w:sz w:val="22"/>
          <w:szCs w:val="22"/>
          <w:lang w:val="en-US" w:eastAsia="en-US" w:bidi="ar-SA"/>
        </w:rPr>
      </w:pPr>
      <w:r w:rsidRPr="0FD9ECFA" w:rsidR="5C7BC52D">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Application/</w:t>
      </w:r>
      <w:r w:rsidRPr="0FD9ECFA" w:rsidR="2761A63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Global session</w:t>
      </w:r>
      <w:r w:rsidRPr="0FD9ECFA" w:rsidR="13E0AB7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t>
      </w:r>
      <w:r w:rsidRPr="0FD9ECFA" w:rsidR="13E0AB7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p>
    <w:p w:rsidR="6AA536C1" w:rsidP="0FD9ECFA" w:rsidRDefault="6AA536C1" w14:paraId="3D6E43E7" w14:textId="75626672">
      <w:pPr>
        <w:pStyle w:val="143"/>
        <w:numPr>
          <w:ilvl w:val="0"/>
          <w:numId w:val="33"/>
        </w:numPr>
        <w:bidi w:val="0"/>
        <w:spacing w:before="240" w:beforeAutospacing="off" w:after="240" w:afterAutospacing="off"/>
        <w:jc w:val="left"/>
        <w:rPr>
          <w:rFonts w:ascii="Cambria" w:hAnsi="Cambria" w:eastAsia="Cambria" w:cs="Cambria"/>
          <w:noProof w:val="0"/>
          <w:sz w:val="24"/>
          <w:szCs w:val="24"/>
          <w:lang w:val="en-US"/>
        </w:rPr>
      </w:pPr>
      <w:r w:rsidRPr="0FD9ECFA" w:rsidR="6AA536C1">
        <w:rPr>
          <w:rFonts w:ascii="Cambria" w:hAnsi="Cambria" w:eastAsia="Cambria" w:cs="Cambria"/>
          <w:b w:val="1"/>
          <w:bCs w:val="1"/>
          <w:noProof w:val="0"/>
          <w:sz w:val="24"/>
          <w:szCs w:val="24"/>
          <w:lang w:val="en-US"/>
        </w:rPr>
        <w:t>Definition</w:t>
      </w:r>
      <w:r w:rsidRPr="0FD9ECFA" w:rsidR="6AA536C1">
        <w:rPr>
          <w:rFonts w:ascii="Cambria" w:hAnsi="Cambria" w:eastAsia="Cambria" w:cs="Cambria"/>
          <w:noProof w:val="0"/>
          <w:sz w:val="24"/>
          <w:szCs w:val="24"/>
          <w:lang w:val="en-US"/>
        </w:rPr>
        <w:t xml:space="preserve">: Bean is created once per </w:t>
      </w:r>
      <w:r w:rsidRPr="0FD9ECFA" w:rsidR="6AA536C1">
        <w:rPr>
          <w:rFonts w:ascii="Cambria" w:hAnsi="Cambria" w:eastAsia="Cambria" w:cs="Cambria"/>
          <w:b w:val="1"/>
          <w:bCs w:val="1"/>
          <w:noProof w:val="0"/>
          <w:sz w:val="24"/>
          <w:szCs w:val="24"/>
          <w:lang w:val="en-US"/>
        </w:rPr>
        <w:t>ServletContext</w:t>
      </w:r>
      <w:r w:rsidRPr="0FD9ECFA" w:rsidR="6AA536C1">
        <w:rPr>
          <w:rFonts w:ascii="Cambria" w:hAnsi="Cambria" w:eastAsia="Cambria" w:cs="Cambria"/>
          <w:noProof w:val="0"/>
          <w:sz w:val="24"/>
          <w:szCs w:val="24"/>
          <w:lang w:val="en-US"/>
        </w:rPr>
        <w:t>.</w:t>
      </w:r>
    </w:p>
    <w:p w:rsidR="6AA536C1" w:rsidP="0FD9ECFA" w:rsidRDefault="6AA536C1" w14:paraId="59C6735A" w14:textId="270F8F7B">
      <w:pPr>
        <w:pStyle w:val="143"/>
        <w:numPr>
          <w:ilvl w:val="0"/>
          <w:numId w:val="33"/>
        </w:numPr>
        <w:bidi w:val="0"/>
        <w:spacing w:before="240" w:beforeAutospacing="off" w:after="240" w:afterAutospacing="off"/>
        <w:jc w:val="left"/>
        <w:rPr>
          <w:rFonts w:ascii="Cambria" w:hAnsi="Cambria" w:eastAsia="Cambria" w:cs="Cambria"/>
          <w:noProof w:val="0"/>
          <w:sz w:val="24"/>
          <w:szCs w:val="24"/>
          <w:lang w:val="en-US"/>
        </w:rPr>
      </w:pPr>
      <w:r w:rsidRPr="0FD9ECFA" w:rsidR="6AA536C1">
        <w:rPr>
          <w:rFonts w:ascii="Cambria" w:hAnsi="Cambria" w:eastAsia="Cambria" w:cs="Cambria"/>
          <w:noProof w:val="0"/>
          <w:sz w:val="24"/>
          <w:szCs w:val="24"/>
          <w:lang w:val="en-US"/>
        </w:rPr>
        <w:t>Shared across the entire web application.</w:t>
      </w:r>
    </w:p>
    <w:p w:rsidR="15834DB7" w:rsidP="0FD9ECFA" w:rsidRDefault="15834DB7" w14:paraId="3B43623F" w14:textId="5304DD8E">
      <w:pPr>
        <w:pStyle w:val="143"/>
        <w:bidi w:val="0"/>
        <w:spacing w:before="240" w:beforeAutospacing="off" w:after="240" w:afterAutospacing="off"/>
        <w:ind w:left="720"/>
        <w:jc w:val="left"/>
        <w:rPr>
          <w:rFonts w:ascii="Cambria" w:hAnsi="Cambria" w:eastAsia="Cambria" w:cs="Cambria"/>
          <w:noProof w:val="0"/>
          <w:sz w:val="24"/>
          <w:szCs w:val="24"/>
          <w:lang w:val="en-US"/>
        </w:rPr>
      </w:pPr>
      <w:r w:rsidRPr="0FD9ECFA" w:rsidR="15834DB7">
        <w:rPr>
          <w:rFonts w:ascii="Cambria" w:hAnsi="Cambria" w:eastAsia="Cambria" w:cs="Cambria"/>
          <w:noProof w:val="0"/>
          <w:sz w:val="24"/>
          <w:szCs w:val="24"/>
          <w:lang w:val="en-US"/>
        </w:rPr>
        <w:t>@Component</w:t>
      </w:r>
    </w:p>
    <w:p w:rsidR="15834DB7" w:rsidP="0FD9ECFA" w:rsidRDefault="15834DB7" w14:paraId="1CF6D6DD" w14:textId="0FA99860">
      <w:pPr>
        <w:pStyle w:val="143"/>
        <w:bidi w:val="0"/>
        <w:spacing w:before="240" w:beforeAutospacing="off" w:after="240" w:afterAutospacing="off"/>
        <w:ind w:left="720"/>
        <w:jc w:val="left"/>
      </w:pPr>
      <w:r w:rsidRPr="0FD9ECFA" w:rsidR="15834DB7">
        <w:rPr>
          <w:rFonts w:ascii="Cambria" w:hAnsi="Cambria" w:eastAsia="Cambria" w:cs="Cambria"/>
          <w:noProof w:val="0"/>
          <w:sz w:val="24"/>
          <w:szCs w:val="24"/>
          <w:lang w:val="en-US"/>
        </w:rPr>
        <w:t>@</w:t>
      </w:r>
      <w:r w:rsidRPr="0FD9ECFA" w:rsidR="4236CD61">
        <w:rPr>
          <w:rFonts w:ascii="Cambria" w:hAnsi="Cambria" w:eastAsia="Cambria" w:cs="Cambria"/>
          <w:noProof w:val="0"/>
          <w:sz w:val="24"/>
          <w:szCs w:val="24"/>
          <w:lang w:val="en-US"/>
        </w:rPr>
        <w:t>Scope (</w:t>
      </w:r>
      <w:r w:rsidRPr="0FD9ECFA" w:rsidR="15834DB7">
        <w:rPr>
          <w:rFonts w:ascii="Cambria" w:hAnsi="Cambria" w:eastAsia="Cambria" w:cs="Cambria"/>
          <w:noProof w:val="0"/>
          <w:sz w:val="24"/>
          <w:szCs w:val="24"/>
          <w:lang w:val="en-US"/>
        </w:rPr>
        <w:t xml:space="preserve">value = </w:t>
      </w:r>
      <w:r w:rsidRPr="0FD9ECFA" w:rsidR="15834DB7">
        <w:rPr>
          <w:rFonts w:ascii="Cambria" w:hAnsi="Cambria" w:eastAsia="Cambria" w:cs="Cambria"/>
          <w:noProof w:val="0"/>
          <w:sz w:val="24"/>
          <w:szCs w:val="24"/>
          <w:lang w:val="en-US"/>
        </w:rPr>
        <w:t>WebApplicationContext.SCOPE_APPLICATION</w:t>
      </w:r>
      <w:r w:rsidRPr="0FD9ECFA" w:rsidR="15834DB7">
        <w:rPr>
          <w:rFonts w:ascii="Cambria" w:hAnsi="Cambria" w:eastAsia="Cambria" w:cs="Cambria"/>
          <w:noProof w:val="0"/>
          <w:sz w:val="24"/>
          <w:szCs w:val="24"/>
          <w:lang w:val="en-US"/>
        </w:rPr>
        <w:t>)</w:t>
      </w:r>
    </w:p>
    <w:p w:rsidR="15834DB7" w:rsidP="0FD9ECFA" w:rsidRDefault="15834DB7" w14:paraId="2D333B72" w14:textId="2A51AC86">
      <w:pPr>
        <w:pStyle w:val="143"/>
        <w:bidi w:val="0"/>
        <w:spacing w:before="240" w:beforeAutospacing="off" w:after="240" w:afterAutospacing="off"/>
        <w:ind w:left="720"/>
        <w:jc w:val="left"/>
      </w:pPr>
      <w:r w:rsidRPr="0FD9ECFA" w:rsidR="15834DB7">
        <w:rPr>
          <w:rFonts w:ascii="Cambria" w:hAnsi="Cambria" w:eastAsia="Cambria" w:cs="Cambria"/>
          <w:noProof w:val="0"/>
          <w:sz w:val="24"/>
          <w:szCs w:val="24"/>
          <w:lang w:val="en-US"/>
        </w:rPr>
        <w:t>public class ApplicationScopedBean {}</w:t>
      </w:r>
    </w:p>
    <w:p w:rsidR="0FD9ECFA" w:rsidP="0FD9ECFA" w:rsidRDefault="0FD9ECFA" w14:paraId="1B8E9546" w14:textId="4E30A498">
      <w:pPr>
        <w:pStyle w:val="143"/>
        <w:bidi w:val="0"/>
        <w:spacing w:before="240" w:beforeAutospacing="off" w:after="240" w:afterAutospacing="off"/>
        <w:ind w:left="720"/>
        <w:jc w:val="left"/>
        <w:rPr>
          <w:rFonts w:ascii="Cambria" w:hAnsi="Cambria" w:eastAsia="Cambria" w:cs="Cambria"/>
          <w:noProof w:val="0"/>
          <w:sz w:val="24"/>
          <w:szCs w:val="24"/>
          <w:lang w:val="en-US"/>
        </w:rPr>
      </w:pPr>
    </w:p>
    <w:p w:rsidR="0FD9ECFA" w:rsidP="0FD9ECFA" w:rsidRDefault="0FD9ECFA" w14:paraId="0FF5A034" w14:textId="716F5D72">
      <w:pPr>
        <w:pStyle w:val="143"/>
        <w:bidi w:val="0"/>
        <w:spacing w:before="240" w:beforeAutospacing="off" w:after="240" w:afterAutospacing="off"/>
        <w:ind w:left="720"/>
        <w:jc w:val="left"/>
        <w:rPr>
          <w:rFonts w:ascii="Cambria" w:hAnsi="Cambria" w:eastAsia="Cambria" w:cs="Cambria"/>
          <w:noProof w:val="0"/>
          <w:sz w:val="24"/>
          <w:szCs w:val="24"/>
          <w:lang w:val="en-US"/>
        </w:rPr>
      </w:pPr>
    </w:p>
    <w:p w:rsidR="7C8FA9B2" w:rsidP="0FD9ECFA" w:rsidRDefault="7C8FA9B2" w14:paraId="4DD156BD" w14:textId="373AF665">
      <w:pPr>
        <w:pStyle w:val="143"/>
        <w:numPr>
          <w:ilvl w:val="0"/>
          <w:numId w:val="47"/>
        </w:numPr>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b w:val="1"/>
          <w:bCs w:val="1"/>
          <w:noProof w:val="0"/>
          <w:color w:val="auto"/>
          <w:sz w:val="22"/>
          <w:szCs w:val="22"/>
          <w:lang w:val="en-US" w:eastAsia="en-US" w:bidi="ar-SA"/>
        </w:rPr>
      </w:pPr>
      <w:r w:rsidRPr="0FD9ECFA" w:rsidR="7C8FA9B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WebSocket</w:t>
      </w:r>
      <w:r w:rsidRPr="0FD9ECFA" w:rsidR="544045D8">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t>
      </w:r>
    </w:p>
    <w:p w:rsidR="5589DA81" w:rsidP="0FD9ECFA" w:rsidRDefault="5589DA81" w14:paraId="69B0523A" w14:textId="22189B4E">
      <w:pPr>
        <w:pStyle w:val="143"/>
        <w:numPr>
          <w:ilvl w:val="0"/>
          <w:numId w:val="33"/>
        </w:numPr>
        <w:suppressLineNumbers w:val="0"/>
        <w:bidi w:val="0"/>
        <w:spacing w:before="220" w:beforeAutospacing="off" w:after="200" w:afterAutospacing="off" w:line="274" w:lineRule="auto"/>
        <w:ind w:right="0"/>
        <w:jc w:val="left"/>
        <w:rPr>
          <w:rFonts w:ascii="Cambria" w:hAnsi="Cambria" w:eastAsia="Cambria" w:cs="Cambria"/>
          <w:noProof w:val="0"/>
          <w:sz w:val="22"/>
          <w:szCs w:val="22"/>
          <w:lang w:val="en-US"/>
        </w:rPr>
      </w:pPr>
      <w:r w:rsidRPr="0FD9ECFA" w:rsidR="5589DA81">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r w:rsidRPr="0FD9ECFA" w:rsidR="10A1C8C2">
        <w:rPr>
          <w:rFonts w:ascii="Cambria" w:hAnsi="Cambria" w:eastAsia="Cambria" w:cs="Cambria"/>
          <w:b w:val="1"/>
          <w:bCs w:val="1"/>
          <w:noProof w:val="0"/>
          <w:sz w:val="24"/>
          <w:szCs w:val="24"/>
          <w:lang w:val="en-US"/>
        </w:rPr>
        <w:t>One bean instance per WebSocket session</w:t>
      </w:r>
      <w:r w:rsidRPr="0FD9ECFA" w:rsidR="10A1C8C2">
        <w:rPr>
          <w:rFonts w:ascii="Cambria" w:hAnsi="Cambria" w:eastAsia="Cambria" w:cs="Cambria"/>
          <w:noProof w:val="0"/>
          <w:sz w:val="24"/>
          <w:szCs w:val="24"/>
          <w:lang w:val="en-US"/>
        </w:rPr>
        <w:t>.</w:t>
      </w:r>
    </w:p>
    <w:p w:rsidR="10A1C8C2" w:rsidP="0FD9ECFA" w:rsidRDefault="10A1C8C2" w14:paraId="1326D4ED" w14:textId="62B7F021">
      <w:pPr>
        <w:pStyle w:val="143"/>
        <w:numPr>
          <w:ilvl w:val="0"/>
          <w:numId w:val="33"/>
        </w:numPr>
        <w:bidi w:val="0"/>
        <w:spacing w:before="240" w:beforeAutospacing="off" w:after="240" w:afterAutospacing="off"/>
        <w:jc w:val="left"/>
        <w:rPr>
          <w:rFonts w:ascii="Cambria" w:hAnsi="Cambria" w:eastAsia="Cambria" w:cs="Cambria"/>
          <w:noProof w:val="0"/>
          <w:sz w:val="24"/>
          <w:szCs w:val="24"/>
          <w:lang w:val="en-US"/>
        </w:rPr>
      </w:pPr>
      <w:r w:rsidRPr="0FD9ECFA" w:rsidR="10A1C8C2">
        <w:rPr>
          <w:rFonts w:ascii="Cambria" w:hAnsi="Cambria" w:eastAsia="Cambria" w:cs="Cambria"/>
          <w:noProof w:val="0"/>
          <w:sz w:val="24"/>
          <w:szCs w:val="24"/>
          <w:lang w:val="en-US"/>
        </w:rPr>
        <w:t xml:space="preserve">Useful for </w:t>
      </w:r>
      <w:r w:rsidRPr="0FD9ECFA" w:rsidR="10A1C8C2">
        <w:rPr>
          <w:rFonts w:ascii="Cambria" w:hAnsi="Cambria" w:eastAsia="Cambria" w:cs="Cambria"/>
          <w:b w:val="1"/>
          <w:bCs w:val="1"/>
          <w:noProof w:val="0"/>
          <w:sz w:val="24"/>
          <w:szCs w:val="24"/>
          <w:lang w:val="en-US"/>
        </w:rPr>
        <w:t>real-time applications</w:t>
      </w:r>
      <w:r w:rsidRPr="0FD9ECFA" w:rsidR="10A1C8C2">
        <w:rPr>
          <w:rFonts w:ascii="Cambria" w:hAnsi="Cambria" w:eastAsia="Cambria" w:cs="Cambria"/>
          <w:noProof w:val="0"/>
          <w:sz w:val="24"/>
          <w:szCs w:val="24"/>
          <w:lang w:val="en-US"/>
        </w:rPr>
        <w:t xml:space="preserve"> u</w:t>
      </w: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 xml:space="preserve">sing </w:t>
      </w: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WebSockets</w:t>
      </w: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w:t>
      </w:r>
    </w:p>
    <w:p w:rsidR="0FD9ECFA" w:rsidP="0FD9ECFA" w:rsidRDefault="0FD9ECFA" w14:paraId="64231124" w14:textId="0CCC17EE">
      <w:pPr>
        <w:pStyle w:val="143"/>
        <w:bidi w:val="0"/>
        <w:spacing w:before="240" w:beforeAutospacing="off" w:after="240" w:afterAutospacing="off"/>
        <w:ind w:left="720"/>
        <w:jc w:val="left"/>
        <w:rPr>
          <w:rFonts w:ascii="Cambria" w:hAnsi="Cambria" w:eastAsia="Cambria" w:cs="Cambria"/>
          <w:noProof w:val="0"/>
          <w:sz w:val="24"/>
          <w:szCs w:val="24"/>
          <w:lang w:val="en-US"/>
        </w:rPr>
      </w:pPr>
    </w:p>
    <w:p w:rsidR="10A1C8C2" w:rsidP="0FD9ECFA" w:rsidRDefault="10A1C8C2" w14:paraId="411D3B92" w14:textId="3EE0DD24">
      <w:pPr>
        <w:pStyle w:val="143"/>
        <w:bidi w:val="0"/>
        <w:spacing w:before="240" w:beforeAutospacing="off" w:after="240" w:afterAutospacing="off"/>
        <w:ind w:left="720"/>
        <w:jc w:val="left"/>
        <w:rPr>
          <w:rFonts w:ascii="Cambria" w:hAnsi="Cambria" w:eastAsia="Cambria" w:cs="Cambria"/>
          <w:noProof w:val="0"/>
          <w:sz w:val="24"/>
          <w:szCs w:val="24"/>
          <w:lang w:val="en-US"/>
        </w:rPr>
      </w:pP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@Component</w:t>
      </w:r>
    </w:p>
    <w:p w:rsidR="10A1C8C2" w:rsidP="0FD9ECFA" w:rsidRDefault="10A1C8C2" w14:paraId="6002F3E8" w14:textId="5246C375">
      <w:pPr>
        <w:pStyle w:val="143"/>
        <w:bidi w:val="0"/>
        <w:spacing w:before="240" w:beforeAutospacing="off" w:after="240" w:afterAutospacing="off"/>
        <w:ind w:left="720"/>
        <w:jc w:val="left"/>
        <w:rPr>
          <w:rFonts w:ascii="Cambria" w:hAnsi="Cambria" w:eastAsia="Cambria" w:cs="Cambria"/>
          <w:noProof w:val="0"/>
          <w:sz w:val="24"/>
          <w:szCs w:val="24"/>
          <w:lang w:val="en-US"/>
        </w:rPr>
      </w:pP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w:t>
      </w:r>
      <w:bookmarkStart w:name="_Int_aEdZFrxw" w:id="888066412"/>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Scope(</w:t>
      </w:r>
      <w:bookmarkEnd w:id="888066412"/>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value = "</w:t>
      </w: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websocket</w:t>
      </w: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 xml:space="preserve">", </w:t>
      </w: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proxyMode</w:t>
      </w: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 xml:space="preserve"> = </w:t>
      </w: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ScopedProxyMode.TARGET_CLASS</w:t>
      </w: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w:t>
      </w:r>
    </w:p>
    <w:p w:rsidR="10A1C8C2" w:rsidP="0FD9ECFA" w:rsidRDefault="10A1C8C2" w14:paraId="4040FB70" w14:textId="7FFBE154">
      <w:pPr>
        <w:pStyle w:val="143"/>
        <w:bidi w:val="0"/>
        <w:spacing w:before="240" w:beforeAutospacing="off" w:after="240" w:afterAutospacing="off"/>
        <w:ind w:left="720"/>
        <w:jc w:val="left"/>
        <w:rPr>
          <w:rFonts w:ascii="Cambria" w:hAnsi="Cambria" w:eastAsia="Cambria" w:cs="Cambria"/>
          <w:noProof w:val="0"/>
          <w:sz w:val="24"/>
          <w:szCs w:val="24"/>
          <w:lang w:val="en-US"/>
        </w:rPr>
      </w:pP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 xml:space="preserve">public class </w:t>
      </w: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WebSocketScopedBean</w:t>
      </w:r>
      <w:r w:rsidRPr="0FD9ECFA" w:rsidR="10A1C8C2">
        <w:rPr>
          <w:rFonts w:ascii="Cambria" w:hAnsi="Cambria" w:eastAsia="Cambria" w:cs="Cambria" w:asciiTheme="minorAscii" w:hAnsiTheme="minorAscii" w:eastAsiaTheme="minorEastAsia" w:cstheme="minorBidi"/>
          <w:noProof w:val="0"/>
          <w:color w:val="auto"/>
          <w:sz w:val="24"/>
          <w:szCs w:val="24"/>
          <w:lang w:val="en-US" w:eastAsia="en-US" w:bidi="ar-SA"/>
        </w:rPr>
        <w:t xml:space="preserve"> {}</w:t>
      </w:r>
    </w:p>
    <w:p w:rsidR="0FD9ECFA" w:rsidP="0FD9ECFA" w:rsidRDefault="0FD9ECFA" w14:paraId="0A4FE85F" w14:textId="643FB337">
      <w:pPr>
        <w:pStyle w:val="143"/>
        <w:bidi w:val="0"/>
        <w:spacing w:before="240" w:beforeAutospacing="off" w:after="240" w:afterAutospacing="off"/>
        <w:ind w:left="720"/>
        <w:jc w:val="left"/>
        <w:rPr>
          <w:rFonts w:ascii="Cambria" w:hAnsi="Cambria" w:eastAsia="Cambria" w:cs="Cambria"/>
          <w:noProof w:val="0"/>
          <w:sz w:val="22"/>
          <w:szCs w:val="22"/>
          <w:lang w:val="en-US"/>
        </w:rPr>
      </w:pPr>
    </w:p>
    <w:p w:rsidR="0FD9ECFA" w:rsidP="0FD9ECFA" w:rsidRDefault="0FD9ECFA" w14:paraId="32B39AEE" w14:textId="447BEE32">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b w:val="1"/>
          <w:bCs w:val="1"/>
          <w:noProof w:val="0"/>
          <w:color w:val="auto"/>
          <w:sz w:val="24"/>
          <w:szCs w:val="24"/>
          <w:lang w:val="en-US" w:eastAsia="en-US" w:bidi="ar-SA"/>
        </w:rPr>
      </w:pPr>
    </w:p>
    <w:p w:rsidR="0FD9ECFA" w:rsidP="0FD9ECFA" w:rsidRDefault="0FD9ECFA" w14:paraId="1397702E" w14:textId="2D86BA11">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w:rsidR="0FD9ECFA" w:rsidP="0FD9ECFA" w:rsidRDefault="0FD9ECFA" w14:paraId="2EA12D73" w14:textId="3D47710D">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w:rsidR="313FE723" w:rsidP="0FD9ECFA" w:rsidRDefault="313FE723" w14:paraId="5FFA8F4C" w14:textId="5A3A9CAD">
      <w:pPr>
        <w:pStyle w:val="1"/>
        <w:suppressLineNumbers w:val="0"/>
        <w:bidi w:val="0"/>
        <w:spacing w:before="220" w:beforeAutospacing="off" w:after="200" w:afterAutospacing="off" w:line="274" w:lineRule="auto"/>
        <w:ind w:left="0" w:right="0"/>
        <w:jc w:val="left"/>
        <w:rPr>
          <w:rFonts w:ascii="Calibri" w:hAnsi="Calibri" w:eastAsia="ＭＳ ゴシック" w:cs="" w:asciiTheme="majorAscii" w:hAnsiTheme="majorAscii" w:eastAsiaTheme="majorEastAsia" w:cstheme="majorBidi"/>
          <w:b w:val="1"/>
          <w:bCs w:val="1"/>
          <w:noProof w:val="0"/>
          <w:color w:val="365F91" w:themeColor="accent1" w:themeTint="FF" w:themeShade="BF"/>
          <w:sz w:val="32"/>
          <w:szCs w:val="32"/>
          <w:lang w:val="en-US" w:eastAsia="en-US" w:bidi="ar-SA"/>
        </w:rPr>
      </w:pPr>
      <w:r w:rsidRPr="0FD9ECFA" w:rsidR="313FE723">
        <w:rPr>
          <w:rFonts w:ascii="Calibri" w:hAnsi="Calibri" w:eastAsia="ＭＳ ゴシック" w:cs="" w:asciiTheme="majorAscii" w:hAnsiTheme="majorAscii" w:eastAsiaTheme="majorEastAsia" w:cstheme="majorBidi"/>
          <w:b w:val="1"/>
          <w:bCs w:val="1"/>
          <w:noProof w:val="0"/>
          <w:color w:val="365F91" w:themeColor="accent1" w:themeTint="FF" w:themeShade="BF"/>
          <w:sz w:val="32"/>
          <w:szCs w:val="32"/>
          <w:lang w:val="en-US" w:eastAsia="en-US" w:bidi="ar-SA"/>
        </w:rPr>
        <w:t>Bean life cycle</w:t>
      </w:r>
    </w:p>
    <w:p w:rsidR="4407FBE7" w:rsidP="0FD9ECFA" w:rsidRDefault="4407FBE7" w14:paraId="150E1073" w14:textId="49CEEFED">
      <w:pPr>
        <w:bidi w:val="0"/>
        <w:spacing w:before="220" w:beforeAutospacing="off" w:after="200" w:afterAutospacing="off" w:line="274" w:lineRule="auto"/>
        <w:ind w:left="0" w:right="0"/>
        <w:jc w:val="left"/>
      </w:pPr>
      <w:r w:rsidRPr="0FD9ECFA" w:rsidR="4407FBE7">
        <w:rPr>
          <w:rFonts w:ascii="Cambria" w:hAnsi="Cambria" w:eastAsia="Cambria" w:cs="Cambria"/>
          <w:noProof w:val="0"/>
          <w:sz w:val="24"/>
          <w:szCs w:val="24"/>
          <w:lang w:val="en-US"/>
        </w:rPr>
        <w:t xml:space="preserve">When you define a </w:t>
      </w:r>
      <w:r w:rsidRPr="0FD9ECFA" w:rsidR="4407FBE7">
        <w:rPr>
          <w:rFonts w:ascii="Cambria" w:hAnsi="Cambria" w:eastAsia="Cambria" w:cs="Cambria"/>
          <w:b w:val="1"/>
          <w:bCs w:val="1"/>
          <w:noProof w:val="0"/>
          <w:sz w:val="24"/>
          <w:szCs w:val="24"/>
          <w:lang w:val="en-US"/>
        </w:rPr>
        <w:t>Spring Bean</w:t>
      </w:r>
      <w:r w:rsidRPr="0FD9ECFA" w:rsidR="4407FBE7">
        <w:rPr>
          <w:rFonts w:ascii="Cambria" w:hAnsi="Cambria" w:eastAsia="Cambria" w:cs="Cambria"/>
          <w:noProof w:val="0"/>
          <w:sz w:val="24"/>
          <w:szCs w:val="24"/>
          <w:lang w:val="en-US"/>
        </w:rPr>
        <w:t xml:space="preserve">, the Spring </w:t>
      </w:r>
      <w:r w:rsidRPr="0FD9ECFA" w:rsidR="4407FBE7">
        <w:rPr>
          <w:rFonts w:ascii="Cambria" w:hAnsi="Cambria" w:eastAsia="Cambria" w:cs="Cambria"/>
          <w:b w:val="1"/>
          <w:bCs w:val="1"/>
          <w:noProof w:val="0"/>
          <w:sz w:val="24"/>
          <w:szCs w:val="24"/>
          <w:lang w:val="en-US"/>
        </w:rPr>
        <w:t>IoC container</w:t>
      </w:r>
      <w:r w:rsidRPr="0FD9ECFA" w:rsidR="4407FBE7">
        <w:rPr>
          <w:rFonts w:ascii="Cambria" w:hAnsi="Cambria" w:eastAsia="Cambria" w:cs="Cambria"/>
          <w:noProof w:val="0"/>
          <w:sz w:val="24"/>
          <w:szCs w:val="24"/>
          <w:lang w:val="en-US"/>
        </w:rPr>
        <w:t xml:space="preserve"> manages its entire life cycle — from </w:t>
      </w:r>
      <w:r w:rsidRPr="0FD9ECFA" w:rsidR="4407FBE7">
        <w:rPr>
          <w:rFonts w:ascii="Cambria" w:hAnsi="Cambria" w:eastAsia="Cambria" w:cs="Cambria"/>
          <w:b w:val="1"/>
          <w:bCs w:val="1"/>
          <w:noProof w:val="0"/>
          <w:sz w:val="24"/>
          <w:szCs w:val="24"/>
          <w:lang w:val="en-US"/>
        </w:rPr>
        <w:t>creation</w:t>
      </w:r>
      <w:r w:rsidRPr="0FD9ECFA" w:rsidR="4407FBE7">
        <w:rPr>
          <w:rFonts w:ascii="Cambria" w:hAnsi="Cambria" w:eastAsia="Cambria" w:cs="Cambria"/>
          <w:noProof w:val="0"/>
          <w:sz w:val="24"/>
          <w:szCs w:val="24"/>
          <w:lang w:val="en-US"/>
        </w:rPr>
        <w:t xml:space="preserve"> to </w:t>
      </w:r>
      <w:r w:rsidRPr="0FD9ECFA" w:rsidR="4407FBE7">
        <w:rPr>
          <w:rFonts w:ascii="Cambria" w:hAnsi="Cambria" w:eastAsia="Cambria" w:cs="Cambria"/>
          <w:b w:val="1"/>
          <w:bCs w:val="1"/>
          <w:noProof w:val="0"/>
          <w:sz w:val="24"/>
          <w:szCs w:val="24"/>
          <w:lang w:val="en-US"/>
        </w:rPr>
        <w:t>destruction</w:t>
      </w:r>
      <w:r w:rsidRPr="0FD9ECFA" w:rsidR="4407FBE7">
        <w:rPr>
          <w:rFonts w:ascii="Cambria" w:hAnsi="Cambria" w:eastAsia="Cambria" w:cs="Cambria"/>
          <w:noProof w:val="0"/>
          <w:sz w:val="24"/>
          <w:szCs w:val="24"/>
          <w:lang w:val="en-US"/>
        </w:rPr>
        <w:t>.</w:t>
      </w:r>
    </w:p>
    <w:p w:rsidR="4407FBE7" w:rsidP="0FD9ECFA" w:rsidRDefault="4407FBE7" w14:paraId="58342B64" w14:textId="4073C7B0">
      <w:pPr>
        <w:pStyle w:val="4"/>
        <w:bidi w:val="0"/>
        <w:spacing w:before="281" w:beforeAutospacing="off" w:after="281" w:afterAutospacing="off"/>
        <w:jc w:val="left"/>
        <w:rPr>
          <w:rFonts w:ascii="Cambria" w:hAnsi="Cambria" w:eastAsia="Cambria" w:cs="Cambria"/>
          <w:b w:val="1"/>
          <w:bCs w:val="1"/>
          <w:noProof w:val="0"/>
          <w:sz w:val="24"/>
          <w:szCs w:val="24"/>
          <w:lang w:val="en-US"/>
        </w:rPr>
      </w:pPr>
      <w:r w:rsidRPr="0FD9ECFA" w:rsidR="4407FBE7">
        <w:rPr>
          <w:rFonts w:ascii="Cambria" w:hAnsi="Cambria" w:eastAsia="Cambria" w:cs="Cambria"/>
          <w:b w:val="1"/>
          <w:bCs w:val="1"/>
          <w:noProof w:val="0"/>
          <w:sz w:val="24"/>
          <w:szCs w:val="24"/>
          <w:lang w:val="en-US"/>
        </w:rPr>
        <w:t>1. Instantiation</w:t>
      </w:r>
    </w:p>
    <w:p w:rsidR="4407FBE7" w:rsidP="0FD9ECFA" w:rsidRDefault="4407FBE7" w14:paraId="5EF63B86" w14:textId="2520E5AD">
      <w:pPr>
        <w:pStyle w:val="143"/>
        <w:numPr>
          <w:ilvl w:val="0"/>
          <w:numId w:val="48"/>
        </w:numPr>
        <w:bidi w:val="0"/>
        <w:spacing w:before="240" w:beforeAutospacing="off" w:after="240" w:afterAutospacing="off"/>
        <w:jc w:val="left"/>
        <w:rPr>
          <w:rFonts w:ascii="Cambria" w:hAnsi="Cambria" w:eastAsia="Cambria" w:cs="Cambria"/>
          <w:noProof w:val="0"/>
          <w:sz w:val="24"/>
          <w:szCs w:val="24"/>
          <w:lang w:val="en-US"/>
        </w:rPr>
      </w:pPr>
      <w:r w:rsidRPr="0FD9ECFA" w:rsidR="4407FBE7">
        <w:rPr>
          <w:rFonts w:ascii="Cambria" w:hAnsi="Cambria" w:eastAsia="Cambria" w:cs="Cambria"/>
          <w:noProof w:val="0"/>
          <w:sz w:val="24"/>
          <w:szCs w:val="24"/>
          <w:lang w:val="en-US"/>
        </w:rPr>
        <w:t xml:space="preserve">The Spring container creates an </w:t>
      </w:r>
      <w:r w:rsidRPr="0FD9ECFA" w:rsidR="4407FBE7">
        <w:rPr>
          <w:rFonts w:ascii="Cambria" w:hAnsi="Cambria" w:eastAsia="Cambria" w:cs="Cambria"/>
          <w:b w:val="1"/>
          <w:bCs w:val="1"/>
          <w:noProof w:val="0"/>
          <w:sz w:val="24"/>
          <w:szCs w:val="24"/>
          <w:lang w:val="en-US"/>
        </w:rPr>
        <w:t>instance of the bean</w:t>
      </w:r>
      <w:r w:rsidRPr="0FD9ECFA" w:rsidR="4407FBE7">
        <w:rPr>
          <w:rFonts w:ascii="Cambria" w:hAnsi="Cambria" w:eastAsia="Cambria" w:cs="Cambria"/>
          <w:noProof w:val="0"/>
          <w:sz w:val="24"/>
          <w:szCs w:val="24"/>
          <w:lang w:val="en-US"/>
        </w:rPr>
        <w:t xml:space="preserve"> using the constructor (default or parameterized).</w:t>
      </w:r>
    </w:p>
    <w:p w:rsidR="4407FBE7" w:rsidP="0FD9ECFA" w:rsidRDefault="4407FBE7" w14:paraId="7D50882A" w14:textId="6F43E47E">
      <w:pPr>
        <w:pStyle w:val="143"/>
        <w:numPr>
          <w:ilvl w:val="0"/>
          <w:numId w:val="48"/>
        </w:numPr>
        <w:bidi w:val="0"/>
        <w:spacing w:before="240" w:beforeAutospacing="off" w:after="240" w:afterAutospacing="off"/>
        <w:jc w:val="left"/>
        <w:rPr>
          <w:rFonts w:ascii="Cambria" w:hAnsi="Cambria" w:eastAsia="Cambria" w:cs="Cambria"/>
          <w:noProof w:val="0"/>
          <w:sz w:val="24"/>
          <w:szCs w:val="24"/>
          <w:lang w:val="en-US"/>
        </w:rPr>
      </w:pPr>
      <w:r w:rsidRPr="0FD9ECFA" w:rsidR="4407FBE7">
        <w:rPr>
          <w:rFonts w:ascii="Cambria" w:hAnsi="Cambria" w:eastAsia="Cambria" w:cs="Cambria"/>
          <w:noProof w:val="0"/>
          <w:sz w:val="24"/>
          <w:szCs w:val="24"/>
          <w:lang w:val="en-US"/>
        </w:rPr>
        <w:t>Example:</w:t>
      </w:r>
    </w:p>
    <w:p w:rsidR="4407FBE7" w:rsidP="0FD9ECFA" w:rsidRDefault="4407FBE7" w14:paraId="0B96AAFA" w14:textId="07BD2EB2">
      <w:pPr>
        <w:bidi w:val="0"/>
        <w:spacing w:before="0" w:beforeAutospacing="off" w:after="0" w:afterAutospacing="off"/>
        <w:jc w:val="left"/>
        <w:rPr>
          <w:rFonts w:ascii="Cambria" w:hAnsi="Cambria" w:eastAsia="Cambria" w:cs="Cambria"/>
          <w:noProof w:val="0"/>
          <w:sz w:val="24"/>
          <w:szCs w:val="24"/>
          <w:lang w:val="en-US"/>
        </w:rPr>
      </w:pPr>
      <w:r w:rsidRPr="0FD9ECFA" w:rsidR="4407FBE7">
        <w:rPr>
          <w:rFonts w:ascii="Cambria" w:hAnsi="Cambria" w:eastAsia="Cambria" w:cs="Cambria" w:asciiTheme="minorAscii" w:hAnsiTheme="minorAscii" w:eastAsiaTheme="minorEastAsia" w:cstheme="minorBidi"/>
          <w:noProof w:val="0"/>
          <w:color w:val="auto"/>
          <w:sz w:val="24"/>
          <w:szCs w:val="24"/>
          <w:lang w:val="en-US" w:eastAsia="en-US" w:bidi="ar-SA"/>
        </w:rPr>
        <w:t xml:space="preserve">public class </w:t>
      </w:r>
      <w:r w:rsidRPr="0FD9ECFA" w:rsidR="4407FBE7">
        <w:rPr>
          <w:rFonts w:ascii="Cambria" w:hAnsi="Cambria" w:eastAsia="Cambria" w:cs="Cambria" w:asciiTheme="minorAscii" w:hAnsiTheme="minorAscii" w:eastAsiaTheme="minorEastAsia" w:cstheme="minorBidi"/>
          <w:noProof w:val="0"/>
          <w:color w:val="auto"/>
          <w:sz w:val="24"/>
          <w:szCs w:val="24"/>
          <w:lang w:val="en-US" w:eastAsia="en-US" w:bidi="ar-SA"/>
        </w:rPr>
        <w:t>MyBean</w:t>
      </w:r>
      <w:r w:rsidRPr="0FD9ECFA" w:rsidR="4407FBE7">
        <w:rPr>
          <w:rFonts w:ascii="Cambria" w:hAnsi="Cambria" w:eastAsia="Cambria" w:cs="Cambria" w:asciiTheme="minorAscii" w:hAnsiTheme="minorAscii" w:eastAsiaTheme="minorEastAsia" w:cstheme="minorBidi"/>
          <w:noProof w:val="0"/>
          <w:color w:val="auto"/>
          <w:sz w:val="24"/>
          <w:szCs w:val="24"/>
          <w:lang w:val="en-US" w:eastAsia="en-US" w:bidi="ar-SA"/>
        </w:rPr>
        <w:t xml:space="preserve"> {</w:t>
      </w:r>
      <w:r>
        <w:br/>
      </w:r>
      <w:r w:rsidRPr="0FD9ECFA" w:rsidR="4407FBE7">
        <w:rPr>
          <w:rFonts w:ascii="Cambria" w:hAnsi="Cambria" w:eastAsia="Cambria" w:cs="Cambria" w:asciiTheme="minorAscii" w:hAnsiTheme="minorAscii" w:eastAsiaTheme="minorEastAsia" w:cstheme="minorBidi"/>
          <w:noProof w:val="0"/>
          <w:color w:val="auto"/>
          <w:sz w:val="24"/>
          <w:szCs w:val="24"/>
          <w:lang w:val="en-US" w:eastAsia="en-US" w:bidi="ar-SA"/>
        </w:rPr>
        <w:t xml:space="preserve">    public </w:t>
      </w:r>
      <w:r w:rsidRPr="0FD9ECFA" w:rsidR="4407FBE7">
        <w:rPr>
          <w:rFonts w:ascii="Cambria" w:hAnsi="Cambria" w:eastAsia="Cambria" w:cs="Cambria" w:asciiTheme="minorAscii" w:hAnsiTheme="minorAscii" w:eastAsiaTheme="minorEastAsia" w:cstheme="minorBidi"/>
          <w:noProof w:val="0"/>
          <w:color w:val="auto"/>
          <w:sz w:val="24"/>
          <w:szCs w:val="24"/>
          <w:lang w:val="en-US" w:eastAsia="en-US" w:bidi="ar-SA"/>
        </w:rPr>
        <w:t>MyBean</w:t>
      </w:r>
      <w:r w:rsidRPr="0FD9ECFA" w:rsidR="4407FBE7">
        <w:rPr>
          <w:rFonts w:ascii="Cambria" w:hAnsi="Cambria" w:eastAsia="Cambria" w:cs="Cambria" w:asciiTheme="minorAscii" w:hAnsiTheme="minorAscii" w:eastAsiaTheme="minorEastAsia" w:cstheme="minorBidi"/>
          <w:noProof w:val="0"/>
          <w:color w:val="auto"/>
          <w:sz w:val="24"/>
          <w:szCs w:val="24"/>
          <w:lang w:val="en-US" w:eastAsia="en-US" w:bidi="ar-SA"/>
        </w:rPr>
        <w:t>() {</w:t>
      </w:r>
      <w:r>
        <w:br/>
      </w:r>
      <w:r w:rsidRPr="0FD9ECFA" w:rsidR="4407FBE7">
        <w:rPr>
          <w:rFonts w:ascii="Cambria" w:hAnsi="Cambria" w:eastAsia="Cambria" w:cs="Cambria" w:asciiTheme="minorAscii" w:hAnsiTheme="minorAscii" w:eastAsiaTheme="minorEastAsia" w:cstheme="minorBidi"/>
          <w:noProof w:val="0"/>
          <w:color w:val="auto"/>
          <w:sz w:val="24"/>
          <w:szCs w:val="24"/>
          <w:lang w:val="en-US" w:eastAsia="en-US" w:bidi="ar-SA"/>
        </w:rPr>
        <w:t xml:space="preserve">        </w:t>
      </w:r>
      <w:r w:rsidRPr="0FD9ECFA" w:rsidR="4407FBE7">
        <w:rPr>
          <w:rFonts w:ascii="Cambria" w:hAnsi="Cambria" w:eastAsia="Cambria" w:cs="Cambria" w:asciiTheme="minorAscii" w:hAnsiTheme="minorAscii" w:eastAsiaTheme="minorEastAsia" w:cstheme="minorBidi"/>
          <w:noProof w:val="0"/>
          <w:color w:val="auto"/>
          <w:sz w:val="24"/>
          <w:szCs w:val="24"/>
          <w:lang w:val="en-US" w:eastAsia="en-US" w:bidi="ar-SA"/>
        </w:rPr>
        <w:t>System.out.println</w:t>
      </w:r>
      <w:r w:rsidRPr="0FD9ECFA" w:rsidR="4407FBE7">
        <w:rPr>
          <w:rFonts w:ascii="Cambria" w:hAnsi="Cambria" w:eastAsia="Cambria" w:cs="Cambria" w:asciiTheme="minorAscii" w:hAnsiTheme="minorAscii" w:eastAsiaTheme="minorEastAsia" w:cstheme="minorBidi"/>
          <w:noProof w:val="0"/>
          <w:color w:val="auto"/>
          <w:sz w:val="24"/>
          <w:szCs w:val="24"/>
          <w:lang w:val="en-US" w:eastAsia="en-US" w:bidi="ar-SA"/>
        </w:rPr>
        <w:t>("Bean is instantiated!");</w:t>
      </w:r>
      <w:r>
        <w:br/>
      </w:r>
      <w:r w:rsidRPr="0FD9ECFA" w:rsidR="4407FBE7">
        <w:rPr>
          <w:rFonts w:ascii="Cambria" w:hAnsi="Cambria" w:eastAsia="Cambria" w:cs="Cambria" w:asciiTheme="minorAscii" w:hAnsiTheme="minorAscii" w:eastAsiaTheme="minorEastAsia" w:cstheme="minorBidi"/>
          <w:noProof w:val="0"/>
          <w:color w:val="auto"/>
          <w:sz w:val="24"/>
          <w:szCs w:val="24"/>
          <w:lang w:val="en-US" w:eastAsia="en-US" w:bidi="ar-SA"/>
        </w:rPr>
        <w:t xml:space="preserve">    }</w:t>
      </w:r>
      <w:r>
        <w:br/>
      </w:r>
      <w:r w:rsidRPr="0FD9ECFA" w:rsidR="4407FBE7">
        <w:rPr>
          <w:rFonts w:ascii="Cambria" w:hAnsi="Cambria" w:eastAsia="Cambria" w:cs="Cambria" w:asciiTheme="minorAscii" w:hAnsiTheme="minorAscii" w:eastAsiaTheme="minorEastAsia" w:cstheme="minorBidi"/>
          <w:noProof w:val="0"/>
          <w:color w:val="auto"/>
          <w:sz w:val="24"/>
          <w:szCs w:val="24"/>
          <w:lang w:val="en-US" w:eastAsia="en-US" w:bidi="ar-SA"/>
        </w:rPr>
        <w:t>}</w:t>
      </w:r>
    </w:p>
    <w:p w:rsidR="0FD9ECFA" w:rsidP="0FD9ECFA" w:rsidRDefault="0FD9ECFA" w14:paraId="132E7F0A" w14:textId="245E50A6">
      <w:pPr>
        <w:pStyle w:val="1"/>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w:rsidR="75D1DCED" w:rsidP="0FD9ECFA" w:rsidRDefault="75D1DCED" w14:paraId="09872269" w14:textId="60C125A1">
      <w:pPr>
        <w:pStyle w:val="4"/>
        <w:bidi w:val="0"/>
        <w:spacing w:before="281" w:beforeAutospacing="off" w:after="281" w:afterAutospacing="off"/>
        <w:jc w:val="left"/>
        <w:rPr>
          <w:rFonts w:ascii="Cambria" w:hAnsi="Cambria" w:eastAsia="Cambria" w:cs="Cambria"/>
          <w:b w:val="1"/>
          <w:bCs w:val="1"/>
          <w:noProof w:val="0"/>
          <w:sz w:val="24"/>
          <w:szCs w:val="24"/>
          <w:lang w:val="en-US"/>
        </w:rPr>
      </w:pPr>
      <w:r w:rsidRPr="0FD9ECFA" w:rsidR="75D1DCED">
        <w:rPr>
          <w:rFonts w:ascii="Cambria" w:hAnsi="Cambria" w:eastAsia="Cambria" w:cs="Cambria"/>
          <w:b w:val="1"/>
          <w:bCs w:val="1"/>
          <w:noProof w:val="0"/>
          <w:sz w:val="24"/>
          <w:szCs w:val="24"/>
          <w:lang w:val="en-US"/>
        </w:rPr>
        <w:t>2. Populate Properties (Dependency Injection)</w:t>
      </w:r>
    </w:p>
    <w:p w:rsidR="75D1DCED" w:rsidP="0FD9ECFA" w:rsidRDefault="75D1DCED" w14:paraId="69B3C4D0" w14:textId="6CA90590">
      <w:pPr>
        <w:pStyle w:val="143"/>
        <w:numPr>
          <w:ilvl w:val="0"/>
          <w:numId w:val="49"/>
        </w:numPr>
        <w:bidi w:val="0"/>
        <w:spacing w:before="240" w:beforeAutospacing="off" w:after="240" w:afterAutospacing="off"/>
        <w:jc w:val="left"/>
        <w:rPr>
          <w:rFonts w:ascii="Cambria" w:hAnsi="Cambria" w:eastAsia="Cambria" w:cs="Cambria"/>
          <w:noProof w:val="0"/>
          <w:sz w:val="24"/>
          <w:szCs w:val="24"/>
          <w:lang w:val="en-US"/>
        </w:rPr>
      </w:pPr>
      <w:r w:rsidRPr="0FD9ECFA" w:rsidR="75D1DCED">
        <w:rPr>
          <w:rFonts w:ascii="Cambria" w:hAnsi="Cambria" w:eastAsia="Cambria" w:cs="Cambria"/>
          <w:noProof w:val="0"/>
          <w:sz w:val="24"/>
          <w:szCs w:val="24"/>
          <w:lang w:val="en-US"/>
        </w:rPr>
        <w:t xml:space="preserve">Spring injects dependencies (via </w:t>
      </w:r>
      <w:r w:rsidRPr="0FD9ECFA" w:rsidR="75D1DCED">
        <w:rPr>
          <w:rFonts w:ascii="Cambria" w:hAnsi="Cambria" w:eastAsia="Cambria" w:cs="Cambria"/>
          <w:b w:val="1"/>
          <w:bCs w:val="1"/>
          <w:noProof w:val="0"/>
          <w:sz w:val="24"/>
          <w:szCs w:val="24"/>
          <w:lang w:val="en-US"/>
        </w:rPr>
        <w:t>setter injection</w:t>
      </w:r>
      <w:r w:rsidRPr="0FD9ECFA" w:rsidR="75D1DCED">
        <w:rPr>
          <w:rFonts w:ascii="Cambria" w:hAnsi="Cambria" w:eastAsia="Cambria" w:cs="Cambria"/>
          <w:noProof w:val="0"/>
          <w:sz w:val="24"/>
          <w:szCs w:val="24"/>
          <w:lang w:val="en-US"/>
        </w:rPr>
        <w:t xml:space="preserve">, </w:t>
      </w:r>
      <w:r w:rsidRPr="0FD9ECFA" w:rsidR="75D1DCED">
        <w:rPr>
          <w:rFonts w:ascii="Cambria" w:hAnsi="Cambria" w:eastAsia="Cambria" w:cs="Cambria"/>
          <w:b w:val="1"/>
          <w:bCs w:val="1"/>
          <w:noProof w:val="0"/>
          <w:sz w:val="24"/>
          <w:szCs w:val="24"/>
          <w:lang w:val="en-US"/>
        </w:rPr>
        <w:t>constructor injection</w:t>
      </w:r>
      <w:r w:rsidRPr="0FD9ECFA" w:rsidR="75D1DCED">
        <w:rPr>
          <w:rFonts w:ascii="Cambria" w:hAnsi="Cambria" w:eastAsia="Cambria" w:cs="Cambria"/>
          <w:noProof w:val="0"/>
          <w:sz w:val="24"/>
          <w:szCs w:val="24"/>
          <w:lang w:val="en-US"/>
        </w:rPr>
        <w:t xml:space="preserve">, or </w:t>
      </w:r>
      <w:r w:rsidRPr="0FD9ECFA" w:rsidR="75D1DCED">
        <w:rPr>
          <w:rFonts w:ascii="Cambria" w:hAnsi="Cambria" w:eastAsia="Cambria" w:cs="Cambria"/>
          <w:b w:val="1"/>
          <w:bCs w:val="1"/>
          <w:noProof w:val="0"/>
          <w:sz w:val="24"/>
          <w:szCs w:val="24"/>
          <w:lang w:val="en-US"/>
        </w:rPr>
        <w:t>field injection</w:t>
      </w:r>
      <w:r w:rsidRPr="0FD9ECFA" w:rsidR="75D1DCED">
        <w:rPr>
          <w:rFonts w:ascii="Cambria" w:hAnsi="Cambria" w:eastAsia="Cambria" w:cs="Cambria"/>
          <w:noProof w:val="0"/>
          <w:sz w:val="24"/>
          <w:szCs w:val="24"/>
          <w:lang w:val="en-US"/>
        </w:rPr>
        <w:t>).</w:t>
      </w:r>
    </w:p>
    <w:p w:rsidR="75D1DCED" w:rsidP="0FD9ECFA" w:rsidRDefault="75D1DCED" w14:paraId="7B8DA077" w14:textId="09A04F05">
      <w:pPr>
        <w:pStyle w:val="143"/>
        <w:numPr>
          <w:ilvl w:val="0"/>
          <w:numId w:val="49"/>
        </w:numPr>
        <w:bidi w:val="0"/>
        <w:spacing w:before="240" w:beforeAutospacing="off" w:after="240" w:afterAutospacing="off"/>
        <w:jc w:val="left"/>
        <w:rPr>
          <w:rFonts w:ascii="Cambria" w:hAnsi="Cambria" w:eastAsia="Cambria" w:cs="Cambria"/>
          <w:noProof w:val="0"/>
          <w:sz w:val="24"/>
          <w:szCs w:val="24"/>
          <w:lang w:val="en-US"/>
        </w:rPr>
      </w:pPr>
      <w:r w:rsidRPr="0FD9ECFA" w:rsidR="75D1DCED">
        <w:rPr>
          <w:rFonts w:ascii="Cambria" w:hAnsi="Cambria" w:eastAsia="Cambria" w:cs="Cambria"/>
          <w:noProof w:val="0"/>
          <w:sz w:val="24"/>
          <w:szCs w:val="24"/>
          <w:lang w:val="en-US"/>
        </w:rPr>
        <w:t>Example:</w:t>
      </w:r>
    </w:p>
    <w:p w:rsidR="75D1DCED" w:rsidP="0FD9ECFA" w:rsidRDefault="75D1DCED" w14:paraId="47B54149" w14:textId="0673C9BF">
      <w:pPr>
        <w:bidi w:val="0"/>
        <w:spacing w:before="0" w:beforeAutospacing="off" w:after="0" w:afterAutospacing="off"/>
        <w:jc w:val="left"/>
        <w:rPr>
          <w:rFonts w:ascii="Cambria" w:hAnsi="Cambria" w:eastAsia="Cambria" w:cs="Cambria"/>
          <w:noProof w:val="0"/>
          <w:sz w:val="24"/>
          <w:szCs w:val="24"/>
          <w:lang w:val="en-US"/>
        </w:rPr>
      </w:pPr>
      <w:r w:rsidRPr="0FD9ECFA" w:rsidR="75D1DCED">
        <w:rPr>
          <w:rFonts w:ascii="Cambria" w:hAnsi="Cambria" w:eastAsia="Cambria" w:cs="Cambria" w:asciiTheme="minorAscii" w:hAnsiTheme="minorAscii" w:eastAsiaTheme="minorEastAsia" w:cstheme="minorBidi"/>
          <w:noProof w:val="0"/>
          <w:color w:val="auto"/>
          <w:sz w:val="24"/>
          <w:szCs w:val="24"/>
          <w:lang w:val="en-US" w:eastAsia="en-US" w:bidi="ar-SA"/>
        </w:rPr>
        <w:t xml:space="preserve">public class </w:t>
      </w:r>
      <w:r w:rsidRPr="0FD9ECFA" w:rsidR="75D1DCED">
        <w:rPr>
          <w:rFonts w:ascii="Cambria" w:hAnsi="Cambria" w:eastAsia="Cambria" w:cs="Cambria" w:asciiTheme="minorAscii" w:hAnsiTheme="minorAscii" w:eastAsiaTheme="minorEastAsia" w:cstheme="minorBidi"/>
          <w:noProof w:val="0"/>
          <w:color w:val="auto"/>
          <w:sz w:val="24"/>
          <w:szCs w:val="24"/>
          <w:lang w:val="en-US" w:eastAsia="en-US" w:bidi="ar-SA"/>
        </w:rPr>
        <w:t>MyBean</w:t>
      </w:r>
      <w:r w:rsidRPr="0FD9ECFA" w:rsidR="75D1DCED">
        <w:rPr>
          <w:rFonts w:ascii="Cambria" w:hAnsi="Cambria" w:eastAsia="Cambria" w:cs="Cambria" w:asciiTheme="minorAscii" w:hAnsiTheme="minorAscii" w:eastAsiaTheme="minorEastAsia" w:cstheme="minorBidi"/>
          <w:noProof w:val="0"/>
          <w:color w:val="auto"/>
          <w:sz w:val="24"/>
          <w:szCs w:val="24"/>
          <w:lang w:val="en-US" w:eastAsia="en-US" w:bidi="ar-SA"/>
        </w:rPr>
        <w:t xml:space="preserve"> {</w:t>
      </w:r>
      <w:r>
        <w:br/>
      </w:r>
      <w:r w:rsidRPr="0FD9ECFA" w:rsidR="75D1DCED">
        <w:rPr>
          <w:rFonts w:ascii="Cambria" w:hAnsi="Cambria" w:eastAsia="Cambria" w:cs="Cambria" w:asciiTheme="minorAscii" w:hAnsiTheme="minorAscii" w:eastAsiaTheme="minorEastAsia" w:cstheme="minorBidi"/>
          <w:noProof w:val="0"/>
          <w:color w:val="auto"/>
          <w:sz w:val="24"/>
          <w:szCs w:val="24"/>
          <w:lang w:val="en-US" w:eastAsia="en-US" w:bidi="ar-SA"/>
        </w:rPr>
        <w:t xml:space="preserve">    private Dependency dep;</w:t>
      </w:r>
      <w:r>
        <w:br/>
      </w:r>
      <w:r w:rsidRPr="0FD9ECFA" w:rsidR="75D1DCED">
        <w:rPr>
          <w:rFonts w:ascii="Cambria" w:hAnsi="Cambria" w:eastAsia="Cambria" w:cs="Cambria" w:asciiTheme="minorAscii" w:hAnsiTheme="minorAscii" w:eastAsiaTheme="minorEastAsia" w:cstheme="minorBidi"/>
          <w:noProof w:val="0"/>
          <w:color w:val="auto"/>
          <w:sz w:val="24"/>
          <w:szCs w:val="24"/>
          <w:lang w:val="en-US" w:eastAsia="en-US" w:bidi="ar-SA"/>
        </w:rPr>
        <w:t xml:space="preserve">    public void </w:t>
      </w:r>
      <w:r w:rsidRPr="0FD9ECFA" w:rsidR="75D1DCED">
        <w:rPr>
          <w:rFonts w:ascii="Cambria" w:hAnsi="Cambria" w:eastAsia="Cambria" w:cs="Cambria" w:asciiTheme="minorAscii" w:hAnsiTheme="minorAscii" w:eastAsiaTheme="minorEastAsia" w:cstheme="minorBidi"/>
          <w:noProof w:val="0"/>
          <w:color w:val="auto"/>
          <w:sz w:val="24"/>
          <w:szCs w:val="24"/>
          <w:lang w:val="en-US" w:eastAsia="en-US" w:bidi="ar-SA"/>
        </w:rPr>
        <w:t>setDep</w:t>
      </w:r>
      <w:r w:rsidRPr="0FD9ECFA" w:rsidR="75D1DCED">
        <w:rPr>
          <w:rFonts w:ascii="Cambria" w:hAnsi="Cambria" w:eastAsia="Cambria" w:cs="Cambria" w:asciiTheme="minorAscii" w:hAnsiTheme="minorAscii" w:eastAsiaTheme="minorEastAsia" w:cstheme="minorBidi"/>
          <w:noProof w:val="0"/>
          <w:color w:val="auto"/>
          <w:sz w:val="24"/>
          <w:szCs w:val="24"/>
          <w:lang w:val="en-US" w:eastAsia="en-US" w:bidi="ar-SA"/>
        </w:rPr>
        <w:t>(Dependency dep) {</w:t>
      </w:r>
      <w:r>
        <w:br/>
      </w:r>
      <w:r w:rsidRPr="0FD9ECFA" w:rsidR="75D1DCED">
        <w:rPr>
          <w:rFonts w:ascii="Cambria" w:hAnsi="Cambria" w:eastAsia="Cambria" w:cs="Cambria" w:asciiTheme="minorAscii" w:hAnsiTheme="minorAscii" w:eastAsiaTheme="minorEastAsia" w:cstheme="minorBidi"/>
          <w:noProof w:val="0"/>
          <w:color w:val="auto"/>
          <w:sz w:val="24"/>
          <w:szCs w:val="24"/>
          <w:lang w:val="en-US" w:eastAsia="en-US" w:bidi="ar-SA"/>
        </w:rPr>
        <w:t xml:space="preserve">        </w:t>
      </w:r>
      <w:r w:rsidRPr="0FD9ECFA" w:rsidR="75D1DCED">
        <w:rPr>
          <w:rFonts w:ascii="Cambria" w:hAnsi="Cambria" w:eastAsia="Cambria" w:cs="Cambria" w:asciiTheme="minorAscii" w:hAnsiTheme="minorAscii" w:eastAsiaTheme="minorEastAsia" w:cstheme="minorBidi"/>
          <w:noProof w:val="0"/>
          <w:color w:val="auto"/>
          <w:sz w:val="24"/>
          <w:szCs w:val="24"/>
          <w:lang w:val="en-US" w:eastAsia="en-US" w:bidi="ar-SA"/>
        </w:rPr>
        <w:t>this.dep</w:t>
      </w:r>
      <w:r w:rsidRPr="0FD9ECFA" w:rsidR="75D1DCED">
        <w:rPr>
          <w:rFonts w:ascii="Cambria" w:hAnsi="Cambria" w:eastAsia="Cambria" w:cs="Cambria" w:asciiTheme="minorAscii" w:hAnsiTheme="minorAscii" w:eastAsiaTheme="minorEastAsia" w:cstheme="minorBidi"/>
          <w:noProof w:val="0"/>
          <w:color w:val="auto"/>
          <w:sz w:val="24"/>
          <w:szCs w:val="24"/>
          <w:lang w:val="en-US" w:eastAsia="en-US" w:bidi="ar-SA"/>
        </w:rPr>
        <w:t xml:space="preserve"> = dep;</w:t>
      </w:r>
      <w:r>
        <w:br/>
      </w:r>
      <w:r w:rsidRPr="0FD9ECFA" w:rsidR="75D1DCED">
        <w:rPr>
          <w:rFonts w:ascii="Cambria" w:hAnsi="Cambria" w:eastAsia="Cambria" w:cs="Cambria" w:asciiTheme="minorAscii" w:hAnsiTheme="minorAscii" w:eastAsiaTheme="minorEastAsia" w:cstheme="minorBidi"/>
          <w:noProof w:val="0"/>
          <w:color w:val="auto"/>
          <w:sz w:val="24"/>
          <w:szCs w:val="24"/>
          <w:lang w:val="en-US" w:eastAsia="en-US" w:bidi="ar-SA"/>
        </w:rPr>
        <w:t xml:space="preserve">    }</w:t>
      </w:r>
      <w:r>
        <w:br/>
      </w:r>
      <w:r w:rsidRPr="0FD9ECFA" w:rsidR="75D1DCED">
        <w:rPr>
          <w:rFonts w:ascii="Cambria" w:hAnsi="Cambria" w:eastAsia="Cambria" w:cs="Cambria" w:asciiTheme="minorAscii" w:hAnsiTheme="minorAscii" w:eastAsiaTheme="minorEastAsia" w:cstheme="minorBidi"/>
          <w:noProof w:val="0"/>
          <w:color w:val="auto"/>
          <w:sz w:val="24"/>
          <w:szCs w:val="24"/>
          <w:lang w:val="en-US" w:eastAsia="en-US" w:bidi="ar-SA"/>
        </w:rPr>
        <w:t>}</w:t>
      </w:r>
    </w:p>
    <w:p w:rsidR="0FD9ECFA" w:rsidP="0FD9ECFA" w:rsidRDefault="0FD9ECFA" w14:paraId="2DB49AF4" w14:textId="27495592">
      <w:pPr>
        <w:pStyle w:val="1"/>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w:rsidR="5AC4C24C" w:rsidP="0FD9ECFA" w:rsidRDefault="5AC4C24C" w14:paraId="357EF50E" w14:textId="5CFFFDF3">
      <w:pPr>
        <w:pStyle w:val="4"/>
        <w:bidi w:val="0"/>
        <w:spacing w:before="281" w:beforeAutospacing="off" w:after="281" w:afterAutospacing="off"/>
        <w:jc w:val="left"/>
        <w:rPr>
          <w:rFonts w:ascii="Cambria" w:hAnsi="Cambria" w:eastAsia="Cambria" w:cs="Cambria"/>
          <w:b w:val="1"/>
          <w:bCs w:val="1"/>
          <w:noProof w:val="0"/>
          <w:sz w:val="24"/>
          <w:szCs w:val="24"/>
          <w:lang w:val="en-US"/>
        </w:rPr>
      </w:pPr>
      <w:r w:rsidRPr="0FD9ECFA" w:rsidR="5AC4C24C">
        <w:rPr>
          <w:rFonts w:ascii="Cambria" w:hAnsi="Cambria" w:eastAsia="Cambria" w:cs="Cambria"/>
          <w:b w:val="1"/>
          <w:bCs w:val="1"/>
          <w:noProof w:val="0"/>
          <w:sz w:val="24"/>
          <w:szCs w:val="24"/>
          <w:lang w:val="en-US"/>
        </w:rPr>
        <w:t>3. Bean Name &amp; Bean Factory Aware (Optional)</w:t>
      </w:r>
    </w:p>
    <w:p w:rsidR="5AC4C24C" w:rsidP="0FD9ECFA" w:rsidRDefault="5AC4C24C" w14:paraId="1EA7AE1F" w14:textId="23D9DA23">
      <w:pPr>
        <w:pStyle w:val="143"/>
        <w:numPr>
          <w:ilvl w:val="0"/>
          <w:numId w:val="50"/>
        </w:numPr>
        <w:bidi w:val="0"/>
        <w:spacing w:before="240" w:beforeAutospacing="off" w:after="240" w:afterAutospacing="off"/>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 xml:space="preserve">If your bean implements special </w:t>
      </w:r>
      <w:r w:rsidRPr="0FD9ECFA" w:rsidR="5AC4C24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aware interfaces</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 Spring provides container-level information:</w:t>
      </w:r>
    </w:p>
    <w:p w:rsidR="5AC4C24C" w:rsidP="0FD9ECFA" w:rsidRDefault="5AC4C24C" w14:paraId="3972F1F0" w14:textId="1EA591A4">
      <w:pPr>
        <w:pStyle w:val="143"/>
        <w:numPr>
          <w:ilvl w:val="1"/>
          <w:numId w:val="50"/>
        </w:numPr>
        <w:bidi w:val="0"/>
        <w:spacing w:before="240" w:beforeAutospacing="off" w:after="240" w:afterAutospacing="off"/>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5AC4C24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BeanNameAware</w:t>
      </w:r>
      <w:r w:rsidRPr="0FD9ECFA" w:rsidR="5AC4C24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 xml:space="preserve"> Gets bean name. </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 xml:space="preserve">The factory calls </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setBeanName</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 xml:space="preserve">() by passing the bean’s </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ID, if</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 xml:space="preserve"> the bean implements the </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BeanNameAware</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 xml:space="preserve"> interface.</w:t>
      </w:r>
    </w:p>
    <w:p w:rsidR="0FD9ECFA" w:rsidP="0FD9ECFA" w:rsidRDefault="0FD9ECFA" w14:paraId="6C81F8E9" w14:textId="6F41D12F">
      <w:pPr>
        <w:pStyle w:val="143"/>
        <w:bidi w:val="0"/>
        <w:spacing w:before="240" w:beforeAutospacing="off" w:after="240" w:afterAutospacing="off"/>
        <w:ind w:left="144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w:rsidR="5AC4C24C" w:rsidP="0FD9ECFA" w:rsidRDefault="5AC4C24C" w14:paraId="47A48E44" w14:textId="295935D4">
      <w:pPr>
        <w:pStyle w:val="143"/>
        <w:numPr>
          <w:ilvl w:val="1"/>
          <w:numId w:val="50"/>
        </w:numPr>
        <w:bidi w:val="0"/>
        <w:spacing w:before="240" w:beforeAutospacing="off" w:after="240" w:afterAutospacing="off"/>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5AC4C24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BeanFactoryAware</w:t>
      </w:r>
      <w:r w:rsidRPr="0FD9ECFA" w:rsidR="5AC4C24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r w:rsidRPr="0FD9ECFA" w:rsidR="5AC4C24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 xml:space="preserve"> Gets reference to the </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BeanFactory</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126D5996">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26D5996">
        <w:rPr>
          <w:rFonts w:ascii="Cambria" w:hAnsi="Cambria" w:eastAsia="ＭＳ 明朝" w:cs="" w:asciiTheme="minorAscii" w:hAnsiTheme="minorAscii" w:eastAsiaTheme="minorEastAsia" w:cstheme="minorBidi"/>
          <w:noProof w:val="0"/>
          <w:color w:val="auto"/>
          <w:sz w:val="24"/>
          <w:szCs w:val="24"/>
          <w:lang w:val="en-US" w:eastAsia="en-US" w:bidi="ar-SA"/>
        </w:rPr>
        <w:t xml:space="preserve">The factory calls </w:t>
      </w:r>
      <w:r w:rsidRPr="0FD9ECFA" w:rsidR="126D5996">
        <w:rPr>
          <w:rFonts w:ascii="Cambria" w:hAnsi="Cambria" w:eastAsia="ＭＳ 明朝" w:cs="" w:asciiTheme="minorAscii" w:hAnsiTheme="minorAscii" w:eastAsiaTheme="minorEastAsia" w:cstheme="minorBidi"/>
          <w:noProof w:val="0"/>
          <w:color w:val="auto"/>
          <w:sz w:val="24"/>
          <w:szCs w:val="24"/>
          <w:lang w:val="en-US" w:eastAsia="en-US" w:bidi="ar-SA"/>
        </w:rPr>
        <w:t>setBeanFactory</w:t>
      </w:r>
      <w:r w:rsidRPr="0FD9ECFA" w:rsidR="126D5996">
        <w:rPr>
          <w:rFonts w:ascii="Cambria" w:hAnsi="Cambria" w:eastAsia="ＭＳ 明朝" w:cs="" w:asciiTheme="minorAscii" w:hAnsiTheme="minorAscii" w:eastAsiaTheme="minorEastAsia" w:cstheme="minorBidi"/>
          <w:noProof w:val="0"/>
          <w:color w:val="auto"/>
          <w:sz w:val="24"/>
          <w:szCs w:val="24"/>
          <w:lang w:val="en-US" w:eastAsia="en-US" w:bidi="ar-SA"/>
        </w:rPr>
        <w:t xml:space="preserve">() by passing an instance of </w:t>
      </w:r>
      <w:r w:rsidRPr="0FD9ECFA" w:rsidR="126D5996">
        <w:rPr>
          <w:rFonts w:ascii="Cambria" w:hAnsi="Cambria" w:eastAsia="ＭＳ 明朝" w:cs="" w:asciiTheme="minorAscii" w:hAnsiTheme="minorAscii" w:eastAsiaTheme="minorEastAsia" w:cstheme="minorBidi"/>
          <w:noProof w:val="0"/>
          <w:color w:val="auto"/>
          <w:sz w:val="24"/>
          <w:szCs w:val="24"/>
          <w:lang w:val="en-US" w:eastAsia="en-US" w:bidi="ar-SA"/>
        </w:rPr>
        <w:t>itself, if</w:t>
      </w:r>
      <w:r w:rsidRPr="0FD9ECFA" w:rsidR="126D5996">
        <w:rPr>
          <w:rFonts w:ascii="Cambria" w:hAnsi="Cambria" w:eastAsia="ＭＳ 明朝" w:cs="" w:asciiTheme="minorAscii" w:hAnsiTheme="minorAscii" w:eastAsiaTheme="minorEastAsia" w:cstheme="minorBidi"/>
          <w:noProof w:val="0"/>
          <w:color w:val="auto"/>
          <w:sz w:val="24"/>
          <w:szCs w:val="24"/>
          <w:lang w:val="en-US" w:eastAsia="en-US" w:bidi="ar-SA"/>
        </w:rPr>
        <w:t xml:space="preserve"> the bean implements the </w:t>
      </w:r>
      <w:r w:rsidRPr="0FD9ECFA" w:rsidR="126D5996">
        <w:rPr>
          <w:rFonts w:ascii="Cambria" w:hAnsi="Cambria" w:eastAsia="ＭＳ 明朝" w:cs="" w:asciiTheme="minorAscii" w:hAnsiTheme="minorAscii" w:eastAsiaTheme="minorEastAsia" w:cstheme="minorBidi"/>
          <w:noProof w:val="0"/>
          <w:color w:val="auto"/>
          <w:sz w:val="24"/>
          <w:szCs w:val="24"/>
          <w:lang w:val="en-US" w:eastAsia="en-US" w:bidi="ar-SA"/>
        </w:rPr>
        <w:t>BeanFactoryAware</w:t>
      </w:r>
      <w:r w:rsidRPr="0FD9ECFA" w:rsidR="126D5996">
        <w:rPr>
          <w:rFonts w:ascii="Cambria" w:hAnsi="Cambria" w:eastAsia="ＭＳ 明朝" w:cs="" w:asciiTheme="minorAscii" w:hAnsiTheme="minorAscii" w:eastAsiaTheme="minorEastAsia" w:cstheme="minorBidi"/>
          <w:noProof w:val="0"/>
          <w:color w:val="auto"/>
          <w:sz w:val="24"/>
          <w:szCs w:val="24"/>
          <w:lang w:val="en-US" w:eastAsia="en-US" w:bidi="ar-SA"/>
        </w:rPr>
        <w:t xml:space="preserve"> interface.</w:t>
      </w:r>
    </w:p>
    <w:p w:rsidR="0FD9ECFA" w:rsidP="0FD9ECFA" w:rsidRDefault="0FD9ECFA" w14:paraId="38F3D2C7" w14:textId="4C893234">
      <w:pPr>
        <w:pStyle w:val="143"/>
        <w:bidi w:val="0"/>
        <w:spacing w:before="240" w:beforeAutospacing="off" w:after="240" w:afterAutospacing="off"/>
        <w:ind w:left="144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w:rsidR="5AC4C24C" w:rsidP="0FD9ECFA" w:rsidRDefault="5AC4C24C" w14:paraId="01FEBD14" w14:textId="3DB59BB1">
      <w:pPr>
        <w:pStyle w:val="143"/>
        <w:numPr>
          <w:ilvl w:val="1"/>
          <w:numId w:val="50"/>
        </w:numPr>
        <w:bidi w:val="0"/>
        <w:spacing w:before="240" w:beforeAutospacing="off" w:after="240" w:afterAutospacing="off"/>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5AC4C24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ApplicationContextAware</w:t>
      </w:r>
      <w:r w:rsidRPr="0FD9ECFA" w:rsidR="5AC4C24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r w:rsidRPr="0FD9ECFA" w:rsidR="5AC4C24C">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 xml:space="preserve"> Gets the </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ApplicationContext</w:t>
      </w:r>
      <w:r w:rsidRPr="0FD9ECFA" w:rsidR="5AC4C24C">
        <w:rPr>
          <w:rFonts w:ascii="Cambria" w:hAnsi="Cambria" w:eastAsia="ＭＳ 明朝" w:cs="" w:asciiTheme="minorAscii" w:hAnsiTheme="minorAscii" w:eastAsiaTheme="minorEastAsia" w:cstheme="minorBidi"/>
          <w:noProof w:val="0"/>
          <w:color w:val="auto"/>
          <w:sz w:val="24"/>
          <w:szCs w:val="24"/>
          <w:lang w:val="en-US" w:eastAsia="en-US" w:bidi="ar-SA"/>
        </w:rPr>
        <w:t>.</w:t>
      </w:r>
    </w:p>
    <w:p w:rsidR="0FD9ECFA" w:rsidP="0FD9ECFA" w:rsidRDefault="0FD9ECFA" w14:paraId="155C6B9A" w14:textId="685FB297">
      <w:pPr>
        <w:pStyle w:val="1"/>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w:rsidR="33D9025F" w:rsidP="0FD9ECFA" w:rsidRDefault="33D9025F" w14:paraId="05E26B56" w14:textId="62203864">
      <w:pPr>
        <w:pStyle w:val="4"/>
        <w:bidi w:val="0"/>
        <w:spacing w:before="281" w:beforeAutospacing="off" w:after="281" w:afterAutospacing="off"/>
        <w:jc w:val="left"/>
        <w:rPr>
          <w:rFonts w:ascii="Cambria" w:hAnsi="Cambria" w:eastAsia="Cambria" w:cs="Cambria"/>
          <w:b w:val="1"/>
          <w:bCs w:val="1"/>
          <w:noProof w:val="0"/>
          <w:sz w:val="24"/>
          <w:szCs w:val="24"/>
          <w:lang w:val="en-US"/>
        </w:rPr>
      </w:pPr>
      <w:r w:rsidRPr="0FD9ECFA" w:rsidR="33D9025F">
        <w:rPr>
          <w:rFonts w:ascii="Cambria" w:hAnsi="Cambria" w:eastAsia="Cambria" w:cs="Cambria"/>
          <w:b w:val="1"/>
          <w:bCs w:val="1"/>
          <w:noProof w:val="0"/>
          <w:sz w:val="24"/>
          <w:szCs w:val="24"/>
          <w:lang w:val="en-US"/>
        </w:rPr>
        <w:t xml:space="preserve">4. </w:t>
      </w:r>
      <w:r w:rsidRPr="0FD9ECFA" w:rsidR="33D9025F">
        <w:rPr>
          <w:rFonts w:ascii="Cambria" w:hAnsi="Cambria" w:eastAsia="Cambria" w:cs="Cambria"/>
          <w:b w:val="1"/>
          <w:bCs w:val="1"/>
          <w:noProof w:val="0"/>
          <w:sz w:val="24"/>
          <w:szCs w:val="24"/>
          <w:lang w:val="en-US"/>
        </w:rPr>
        <w:t>BeanPostProcessor</w:t>
      </w:r>
      <w:r w:rsidRPr="0FD9ECFA" w:rsidR="33D9025F">
        <w:rPr>
          <w:rFonts w:ascii="Cambria" w:hAnsi="Cambria" w:eastAsia="Cambria" w:cs="Cambria"/>
          <w:b w:val="1"/>
          <w:bCs w:val="1"/>
          <w:noProof w:val="0"/>
          <w:sz w:val="24"/>
          <w:szCs w:val="24"/>
          <w:lang w:val="en-US"/>
        </w:rPr>
        <w:t xml:space="preserve"> (Before Initialization)</w:t>
      </w:r>
    </w:p>
    <w:p w:rsidR="33D9025F" w:rsidP="0FD9ECFA" w:rsidRDefault="33D9025F" w14:paraId="1DC84C8C" w14:textId="65F2A306">
      <w:pPr>
        <w:pStyle w:val="143"/>
        <w:numPr>
          <w:ilvl w:val="0"/>
          <w:numId w:val="51"/>
        </w:numPr>
        <w:bidi w:val="0"/>
        <w:spacing w:before="240" w:beforeAutospacing="off" w:after="240" w:afterAutospacing="off"/>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BeanPostProcessor</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allows you to run custom logic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before the bean’s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init</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method</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is called.</w:t>
      </w:r>
    </w:p>
    <w:p w:rsidR="33D9025F" w:rsidP="0FD9ECFA" w:rsidRDefault="33D9025F" w14:paraId="44D3AC9D" w14:textId="36362F62">
      <w:pPr>
        <w:pStyle w:val="143"/>
        <w:numPr>
          <w:ilvl w:val="0"/>
          <w:numId w:val="51"/>
        </w:numPr>
        <w:bidi w:val="0"/>
        <w:spacing w:before="240" w:beforeAutospacing="off" w:after="240" w:afterAutospacing="off"/>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Example:</w:t>
      </w:r>
    </w:p>
    <w:p w:rsidR="33D9025F" w:rsidP="0FD9ECFA" w:rsidRDefault="33D9025F" w14:paraId="73C6C97A" w14:textId="66FF021D">
      <w:pPr>
        <w:bidi w:val="0"/>
        <w:spacing w:before="0" w:beforeAutospacing="off" w:after="0" w:afterAutospacing="off"/>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Object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postProcessBeforeInitialization</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(Object bean, String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beanName</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w:t>
      </w:r>
      <w:r>
        <w:br/>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System.out.println</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("Before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init</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of " +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beanName</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return bean;</w:t>
      </w:r>
      <w:r>
        <w:br/>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w:t>
      </w:r>
    </w:p>
    <w:p w:rsidR="0FD9ECFA" w:rsidP="0FD9ECFA" w:rsidRDefault="0FD9ECFA" w14:paraId="6BF2449A" w14:textId="168B9681">
      <w:pPr>
        <w:pStyle w:val="1"/>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w:rsidR="33D9025F" w:rsidP="0FD9ECFA" w:rsidRDefault="33D9025F" w14:paraId="0D46AF1B" w14:textId="3ACF335D">
      <w:pPr>
        <w:pStyle w:val="4"/>
        <w:bidi w:val="0"/>
        <w:spacing w:before="281" w:beforeAutospacing="off" w:after="281" w:afterAutospacing="off"/>
        <w:jc w:val="left"/>
        <w:rPr>
          <w:rFonts w:ascii="Cambria" w:hAnsi="Cambria" w:eastAsia="Cambria" w:cs="Cambria"/>
          <w:b w:val="1"/>
          <w:bCs w:val="1"/>
          <w:noProof w:val="0"/>
          <w:sz w:val="24"/>
          <w:szCs w:val="24"/>
          <w:lang w:val="en-US"/>
        </w:rPr>
      </w:pPr>
      <w:r w:rsidRPr="0FD9ECFA" w:rsidR="33D9025F">
        <w:rPr>
          <w:rFonts w:ascii="Cambria" w:hAnsi="Cambria" w:eastAsia="Cambria" w:cs="Cambria"/>
          <w:b w:val="1"/>
          <w:bCs w:val="1"/>
          <w:noProof w:val="0"/>
          <w:sz w:val="24"/>
          <w:szCs w:val="24"/>
          <w:lang w:val="en-US"/>
        </w:rPr>
        <w:t>5. Initialization</w:t>
      </w:r>
    </w:p>
    <w:p w:rsidR="33D9025F" w:rsidP="0FD9ECFA" w:rsidRDefault="33D9025F" w14:paraId="40F6FA9C" w14:textId="4A23B252">
      <w:pPr>
        <w:pStyle w:val="143"/>
        <w:numPr>
          <w:ilvl w:val="0"/>
          <w:numId w:val="52"/>
        </w:numPr>
        <w:suppressLineNumbers w:val="0"/>
        <w:bidi w:val="0"/>
        <w:spacing w:before="240" w:beforeAutospacing="off" w:after="240" w:afterAutospacing="off" w:line="276" w:lineRule="auto"/>
        <w:ind w:left="720" w:right="0" w:hanging="36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If your bean implements </w:t>
      </w:r>
      <w:r w:rsidRPr="0FD9ECFA" w:rsidR="33D9025F">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InitializingBean</w:t>
      </w:r>
      <w:r w:rsidRPr="0FD9ECFA" w:rsidR="33D9025F">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afterPropertiesSet</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or defines a custom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init</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-method</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Spring calls it.</w:t>
      </w:r>
    </w:p>
    <w:p w:rsidR="33D9025F" w:rsidP="0FD9ECFA" w:rsidRDefault="33D9025F" w14:paraId="040471F6" w14:textId="11BC741D">
      <w:pPr>
        <w:pStyle w:val="143"/>
        <w:numPr>
          <w:ilvl w:val="0"/>
          <w:numId w:val="52"/>
        </w:numPr>
        <w:suppressLineNumbers w:val="0"/>
        <w:bidi w:val="0"/>
        <w:spacing w:before="240" w:beforeAutospacing="off" w:after="240" w:afterAutospacing="off" w:line="276" w:lineRule="auto"/>
        <w:ind w:left="720" w:right="0" w:hanging="36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Example:</w:t>
      </w:r>
    </w:p>
    <w:p w:rsidR="33D9025F" w:rsidP="0FD9ECFA" w:rsidRDefault="33D9025F" w14:paraId="6A450A51" w14:textId="33B7C8AA">
      <w:pPr>
        <w:bidi w:val="0"/>
        <w:spacing w:before="0" w:beforeAutospacing="off" w:after="0" w:afterAutospacing="off"/>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class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MyBean</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implements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InitializingBean</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@Override</w:t>
      </w:r>
      <w:r>
        <w:br/>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void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afterPropertiesSet</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throws Exception {</w:t>
      </w:r>
      <w:r>
        <w:br/>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System.out.println</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("Bean is initialized!");</w:t>
      </w:r>
      <w:r>
        <w:br/>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br/>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void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customInit</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w:t>
      </w:r>
      <w:r>
        <w:br/>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System.out.println</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("Custom </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init</w:t>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method called!");</w:t>
      </w:r>
      <w:r>
        <w:br/>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33D9025F">
        <w:rPr>
          <w:rFonts w:ascii="Cambria" w:hAnsi="Cambria" w:eastAsia="ＭＳ 明朝" w:cs="" w:asciiTheme="minorAscii" w:hAnsiTheme="minorAscii" w:eastAsiaTheme="minorEastAsia" w:cstheme="minorBidi"/>
          <w:noProof w:val="0"/>
          <w:color w:val="auto"/>
          <w:sz w:val="24"/>
          <w:szCs w:val="24"/>
          <w:lang w:val="en-US" w:eastAsia="en-US" w:bidi="ar-SA"/>
        </w:rPr>
        <w:t>}</w:t>
      </w:r>
    </w:p>
    <w:p w:rsidR="0FD9ECFA" w:rsidP="0FD9ECFA" w:rsidRDefault="0FD9ECFA" w14:paraId="19CE1572" w14:textId="08AE210C">
      <w:pPr>
        <w:bidi w:val="0"/>
        <w:spacing w:before="0" w:beforeAutospacing="off" w:after="0" w:afterAutospacing="off"/>
        <w:jc w:val="left"/>
        <w:rPr>
          <w:rFonts w:ascii="Consolas" w:hAnsi="Consolas" w:eastAsia="Consolas" w:cs="Consolas"/>
          <w:noProof w:val="0"/>
          <w:sz w:val="24"/>
          <w:szCs w:val="24"/>
          <w:lang w:val="en-US"/>
        </w:rPr>
      </w:pPr>
    </w:p>
    <w:p w:rsidR="0FD9ECFA" w:rsidP="0FD9ECFA" w:rsidRDefault="0FD9ECFA" w14:paraId="0C68E9A6" w14:textId="63292FF6">
      <w:pPr>
        <w:bidi w:val="0"/>
        <w:spacing w:before="0" w:beforeAutospacing="off" w:after="0" w:afterAutospacing="off"/>
        <w:jc w:val="left"/>
        <w:rPr>
          <w:rFonts w:ascii="Consolas" w:hAnsi="Consolas" w:eastAsia="Consolas" w:cs="Consolas"/>
          <w:noProof w:val="0"/>
          <w:sz w:val="24"/>
          <w:szCs w:val="24"/>
          <w:lang w:val="en-US"/>
        </w:rPr>
      </w:pPr>
    </w:p>
    <w:p w:rsidR="40303584" w:rsidP="0FD9ECFA" w:rsidRDefault="40303584" w14:paraId="284F1FB5" w14:textId="48F6747C">
      <w:pPr>
        <w:pStyle w:val="4"/>
        <w:bidi w:val="0"/>
        <w:spacing w:before="281" w:beforeAutospacing="off" w:after="281" w:afterAutospacing="off"/>
        <w:jc w:val="left"/>
        <w:rPr>
          <w:rFonts w:ascii="Consolas" w:hAnsi="Consolas" w:eastAsia="Consolas" w:cs="Consolas"/>
          <w:b w:val="1"/>
          <w:bCs w:val="1"/>
          <w:noProof w:val="0"/>
          <w:sz w:val="24"/>
          <w:szCs w:val="24"/>
          <w:lang w:val="en-US"/>
        </w:rPr>
      </w:pPr>
      <w:r w:rsidRPr="0FD9ECFA" w:rsidR="40303584">
        <w:rPr>
          <w:rFonts w:ascii="Consolas" w:hAnsi="Consolas" w:eastAsia="Consolas" w:cs="Consolas"/>
          <w:b w:val="1"/>
          <w:bCs w:val="1"/>
          <w:noProof w:val="0"/>
          <w:sz w:val="24"/>
          <w:szCs w:val="24"/>
          <w:lang w:val="en-US"/>
        </w:rPr>
        <w:t xml:space="preserve">6. </w:t>
      </w:r>
      <w:r w:rsidRPr="0FD9ECFA" w:rsidR="40303584">
        <w:rPr>
          <w:rFonts w:ascii="Consolas" w:hAnsi="Consolas" w:eastAsia="Consolas" w:cs="Consolas"/>
          <w:b w:val="1"/>
          <w:bCs w:val="1"/>
          <w:noProof w:val="0"/>
          <w:sz w:val="24"/>
          <w:szCs w:val="24"/>
          <w:lang w:val="en-US"/>
        </w:rPr>
        <w:t>BeanPostProcessor</w:t>
      </w:r>
      <w:r w:rsidRPr="0FD9ECFA" w:rsidR="40303584">
        <w:rPr>
          <w:rFonts w:ascii="Consolas" w:hAnsi="Consolas" w:eastAsia="Consolas" w:cs="Consolas"/>
          <w:b w:val="1"/>
          <w:bCs w:val="1"/>
          <w:noProof w:val="0"/>
          <w:sz w:val="24"/>
          <w:szCs w:val="24"/>
          <w:lang w:val="en-US"/>
        </w:rPr>
        <w:t xml:space="preserve"> (After Initialization)</w:t>
      </w:r>
    </w:p>
    <w:p w:rsidR="40303584" w:rsidP="0FD9ECFA" w:rsidRDefault="40303584" w14:paraId="46A447C5" w14:textId="6EEAA4A2">
      <w:pPr>
        <w:pStyle w:val="143"/>
        <w:numPr>
          <w:ilvl w:val="0"/>
          <w:numId w:val="53"/>
        </w:numPr>
        <w:bidi w:val="0"/>
        <w:spacing w:before="240" w:beforeAutospacing="off" w:after="240" w:afterAutospacing="off"/>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40303584">
        <w:rPr>
          <w:rFonts w:ascii="Cambria" w:hAnsi="Cambria" w:eastAsia="ＭＳ 明朝" w:cs="" w:asciiTheme="minorAscii" w:hAnsiTheme="minorAscii" w:eastAsiaTheme="minorEastAsia" w:cstheme="minorBidi"/>
          <w:noProof w:val="0"/>
          <w:color w:val="auto"/>
          <w:sz w:val="24"/>
          <w:szCs w:val="24"/>
          <w:lang w:val="en-US" w:eastAsia="en-US" w:bidi="ar-SA"/>
        </w:rPr>
        <w:t>Runs after initialization.</w:t>
      </w:r>
    </w:p>
    <w:p w:rsidR="40303584" w:rsidP="0FD9ECFA" w:rsidRDefault="40303584" w14:paraId="331B638A" w14:textId="31246F48">
      <w:pPr>
        <w:pStyle w:val="143"/>
        <w:numPr>
          <w:ilvl w:val="0"/>
          <w:numId w:val="53"/>
        </w:numPr>
        <w:bidi w:val="0"/>
        <w:spacing w:before="240" w:beforeAutospacing="off" w:after="240" w:afterAutospacing="off"/>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40303584">
        <w:rPr>
          <w:rFonts w:ascii="Cambria" w:hAnsi="Cambria" w:eastAsia="ＭＳ 明朝" w:cs="" w:asciiTheme="minorAscii" w:hAnsiTheme="minorAscii" w:eastAsiaTheme="minorEastAsia" w:cstheme="minorBidi"/>
          <w:noProof w:val="0"/>
          <w:color w:val="auto"/>
          <w:sz w:val="24"/>
          <w:szCs w:val="24"/>
          <w:lang w:val="en-US" w:eastAsia="en-US" w:bidi="ar-SA"/>
        </w:rPr>
        <w:t xml:space="preserve">Example: logging, proxy creation (used by </w:t>
      </w:r>
      <w:r w:rsidRPr="0FD9ECFA" w:rsidR="40303584">
        <w:rPr>
          <w:rFonts w:ascii="Cambria" w:hAnsi="Cambria" w:eastAsia="ＭＳ 明朝" w:cs="" w:asciiTheme="minorAscii" w:hAnsiTheme="minorAscii" w:eastAsiaTheme="minorEastAsia" w:cstheme="minorBidi"/>
          <w:noProof w:val="0"/>
          <w:color w:val="auto"/>
          <w:sz w:val="24"/>
          <w:szCs w:val="24"/>
          <w:lang w:val="en-US" w:eastAsia="en-US" w:bidi="ar-SA"/>
        </w:rPr>
        <w:t>Spring</w:t>
      </w:r>
      <w:r w:rsidRPr="0FD9ECFA" w:rsidR="40303584">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AOP</w:t>
      </w:r>
      <w:r w:rsidRPr="0FD9ECFA" w:rsidR="40303584">
        <w:rPr>
          <w:rFonts w:ascii="Cambria" w:hAnsi="Cambria" w:eastAsia="ＭＳ 明朝" w:cs="" w:asciiTheme="minorAscii" w:hAnsiTheme="minorAscii" w:eastAsiaTheme="minorEastAsia" w:cstheme="minorBidi"/>
          <w:noProof w:val="0"/>
          <w:color w:val="auto"/>
          <w:sz w:val="24"/>
          <w:szCs w:val="24"/>
          <w:lang w:val="en-US" w:eastAsia="en-US" w:bidi="ar-SA"/>
        </w:rPr>
        <w:t>).</w:t>
      </w:r>
    </w:p>
    <w:p w:rsidR="0FD9ECFA" w:rsidP="0FD9ECFA" w:rsidRDefault="0FD9ECFA" w14:paraId="1DD061DA" w14:textId="4F1077DA">
      <w:pPr>
        <w:bidi w:val="0"/>
        <w:spacing w:before="0" w:beforeAutospacing="off" w:after="0" w:afterAutospacing="off"/>
        <w:jc w:val="left"/>
        <w:rPr>
          <w:rFonts w:ascii="Consolas" w:hAnsi="Consolas" w:eastAsia="Consolas" w:cs="Consolas"/>
          <w:noProof w:val="0"/>
          <w:sz w:val="24"/>
          <w:szCs w:val="24"/>
          <w:lang w:val="en-US"/>
        </w:rPr>
      </w:pPr>
    </w:p>
    <w:p w:rsidR="0FD9ECFA" w:rsidP="0FD9ECFA" w:rsidRDefault="0FD9ECFA" w14:paraId="777DDEDA" w14:textId="08AC4854">
      <w:pPr>
        <w:pStyle w:val="1"/>
        <w:suppressLineNumbers w:val="0"/>
        <w:bidi w:val="0"/>
        <w:spacing w:before="220" w:beforeAutospacing="off" w:after="200" w:afterAutospacing="off" w:line="274" w:lineRule="auto"/>
        <w:ind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w:rsidR="40303584" w:rsidP="0FD9ECFA" w:rsidRDefault="40303584" w14:paraId="7B1F9774" w14:textId="16DC90E4">
      <w:pPr>
        <w:pStyle w:val="4"/>
        <w:suppressLineNumbers w:val="0"/>
        <w:spacing w:before="281" w:beforeAutospacing="off" w:after="281" w:afterAutospacing="off" w:line="276" w:lineRule="auto"/>
        <w:ind w:right="0"/>
        <w:jc w:val="left"/>
        <w:rPr>
          <w:rFonts w:ascii="Cambria" w:hAnsi="Cambria" w:eastAsia="Cambria" w:cs="Cambria"/>
          <w:b w:val="1"/>
          <w:bCs w:val="1"/>
          <w:noProof w:val="0"/>
          <w:sz w:val="24"/>
          <w:szCs w:val="24"/>
          <w:lang w:val="en-US"/>
        </w:rPr>
      </w:pPr>
      <w:r w:rsidRPr="0FD9ECFA" w:rsidR="40303584">
        <w:rPr>
          <w:rFonts w:ascii="Cambria" w:hAnsi="Cambria" w:eastAsia="Cambria" w:cs="Cambria"/>
          <w:b w:val="1"/>
          <w:bCs w:val="1"/>
          <w:noProof w:val="0"/>
          <w:sz w:val="24"/>
          <w:szCs w:val="24"/>
          <w:lang w:val="en-US"/>
        </w:rPr>
        <w:t>7</w:t>
      </w:r>
      <w:r w:rsidRPr="0FD9ECFA" w:rsidR="0FD9ECFA">
        <w:rPr>
          <w:rFonts w:ascii="Cambria" w:hAnsi="Cambria" w:eastAsia="Cambria" w:cs="Cambria"/>
          <w:b w:val="1"/>
          <w:bCs w:val="1"/>
          <w:noProof w:val="0"/>
          <w:sz w:val="24"/>
          <w:szCs w:val="24"/>
          <w:lang w:val="en-US"/>
        </w:rPr>
        <w:t xml:space="preserve">. </w:t>
      </w:r>
      <w:r w:rsidRPr="0FD9ECFA" w:rsidR="44BEE557">
        <w:rPr>
          <w:rFonts w:ascii="Cambria" w:hAnsi="Cambria" w:eastAsia="Cambria" w:cs="Cambria"/>
          <w:b w:val="1"/>
          <w:bCs w:val="1"/>
          <w:noProof w:val="0"/>
          <w:sz w:val="24"/>
          <w:szCs w:val="24"/>
          <w:lang w:val="en-US"/>
        </w:rPr>
        <w:t>Ready to Use</w:t>
      </w:r>
      <w:r w:rsidRPr="0FD9ECFA" w:rsidR="44BEE557">
        <w:rPr>
          <w:rFonts w:ascii="Cambria" w:hAnsi="Cambria" w:eastAsia="Cambria" w:cs="Cambria"/>
          <w:b w:val="1"/>
          <w:bCs w:val="1"/>
          <w:noProof w:val="0"/>
          <w:sz w:val="24"/>
          <w:szCs w:val="24"/>
          <w:lang w:val="en-US"/>
        </w:rPr>
        <w:t xml:space="preserve"> –</w:t>
      </w:r>
      <w:r w:rsidRPr="0FD9ECFA" w:rsidR="44BEE557">
        <w:rPr>
          <w:rFonts w:ascii="Cambria" w:hAnsi="Cambria" w:eastAsia="Cambria" w:cs="Cambria"/>
          <w:b w:val="1"/>
          <w:bCs w:val="1"/>
          <w:noProof w:val="0"/>
          <w:sz w:val="24"/>
          <w:szCs w:val="24"/>
          <w:lang w:val="en-US"/>
        </w:rPr>
        <w:t xml:space="preserve"> </w:t>
      </w:r>
    </w:p>
    <w:p w:rsidR="034B3386" w:rsidP="0FD9ECFA" w:rsidRDefault="034B3386" w14:paraId="65002A0E" w14:textId="2236FECB">
      <w:pPr>
        <w:pStyle w:val="143"/>
        <w:numPr>
          <w:ilvl w:val="0"/>
          <w:numId w:val="52"/>
        </w:numPr>
        <w:suppressLineNumbers w:val="0"/>
        <w:bidi w:val="0"/>
        <w:spacing w:before="240" w:beforeAutospacing="off" w:after="240" w:afterAutospacing="off" w:line="276" w:lineRule="auto"/>
        <w:ind w:left="720" w:right="0" w:hanging="36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034B3386">
        <w:rPr>
          <w:rFonts w:ascii="Cambria" w:hAnsi="Cambria" w:eastAsia="ＭＳ 明朝" w:cs="" w:asciiTheme="minorAscii" w:hAnsiTheme="minorAscii" w:eastAsiaTheme="minorEastAsia" w:cstheme="minorBidi"/>
          <w:noProof w:val="0"/>
          <w:color w:val="auto"/>
          <w:sz w:val="24"/>
          <w:szCs w:val="24"/>
          <w:lang w:val="en-US" w:eastAsia="en-US" w:bidi="ar-SA"/>
        </w:rPr>
        <w:t>At this stage, your bean is fully created, injected, initialized, and ready for use in the application.</w:t>
      </w:r>
    </w:p>
    <w:p w:rsidR="0FD9ECFA" w:rsidP="0FD9ECFA" w:rsidRDefault="0FD9ECFA" w14:paraId="0CF46390" w14:textId="03A339E6">
      <w:pPr>
        <w:pStyle w:val="143"/>
        <w:suppressLineNumbers w:val="0"/>
        <w:bidi w:val="0"/>
        <w:spacing w:before="240" w:beforeAutospacing="off" w:after="240" w:afterAutospacing="off" w:line="276" w:lineRule="auto"/>
        <w:ind w:left="720" w:right="0"/>
        <w:jc w:val="left"/>
        <w:rPr>
          <w:rFonts w:ascii="Cambria" w:hAnsi="Cambria" w:eastAsia="Cambria" w:cs="Cambria"/>
          <w:noProof w:val="0"/>
          <w:sz w:val="24"/>
          <w:szCs w:val="24"/>
          <w:lang w:val="en-US"/>
        </w:rPr>
      </w:pPr>
    </w:p>
    <w:p w:rsidR="542CBF79" w:rsidP="0FD9ECFA" w:rsidRDefault="542CBF79" w14:paraId="1BE49F18" w14:textId="26751A9D">
      <w:pPr>
        <w:pStyle w:val="4"/>
        <w:bidi w:val="0"/>
        <w:spacing w:before="281" w:beforeAutospacing="off" w:after="281" w:afterAutospacing="off"/>
        <w:rPr>
          <w:b w:val="1"/>
          <w:bCs w:val="1"/>
          <w:noProof w:val="0"/>
          <w:sz w:val="24"/>
          <w:szCs w:val="24"/>
          <w:lang w:val="en-US"/>
        </w:rPr>
      </w:pPr>
      <w:r w:rsidRPr="0FD9ECFA" w:rsidR="542CBF79">
        <w:rPr>
          <w:b w:val="1"/>
          <w:bCs w:val="1"/>
          <w:noProof w:val="0"/>
          <w:sz w:val="24"/>
          <w:szCs w:val="24"/>
          <w:lang w:val="en-US"/>
        </w:rPr>
        <w:t>8. Destruction</w:t>
      </w:r>
    </w:p>
    <w:p w:rsidR="542CBF79" w:rsidP="0FD9ECFA" w:rsidRDefault="542CBF79" w14:paraId="2D0C7AC8" w14:textId="762BE162">
      <w:pPr>
        <w:pStyle w:val="143"/>
        <w:numPr>
          <w:ilvl w:val="0"/>
          <w:numId w:val="54"/>
        </w:numPr>
        <w:suppressLineNumbers w:val="0"/>
        <w:bidi w:val="0"/>
        <w:spacing w:before="240" w:beforeAutospacing="off" w:after="240" w:afterAutospacing="off" w:line="276" w:lineRule="auto"/>
        <w:ind w:left="720" w:right="0" w:hanging="36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When the container shuts down, Spring calls the </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destroy method</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w:t>
      </w:r>
    </w:p>
    <w:p w:rsidR="542CBF79" w:rsidP="0FD9ECFA" w:rsidRDefault="542CBF79" w14:paraId="33E178C5" w14:textId="007F29B3">
      <w:pPr>
        <w:pStyle w:val="143"/>
        <w:numPr>
          <w:ilvl w:val="0"/>
          <w:numId w:val="54"/>
        </w:numPr>
        <w:suppressLineNumbers w:val="0"/>
        <w:bidi w:val="0"/>
        <w:spacing w:before="240" w:beforeAutospacing="off" w:after="240" w:afterAutospacing="off" w:line="276" w:lineRule="auto"/>
        <w:ind w:left="720" w:right="0" w:hanging="36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If bean implements </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Disposable Bean</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07AA1176">
        <w:rPr>
          <w:rFonts w:ascii="Cambria" w:hAnsi="Cambria" w:eastAsia="ＭＳ 明朝" w:cs="" w:asciiTheme="minorAscii" w:hAnsiTheme="minorAscii" w:eastAsiaTheme="minorEastAsia" w:cstheme="minorBidi"/>
          <w:noProof w:val="0"/>
          <w:color w:val="auto"/>
          <w:sz w:val="24"/>
          <w:szCs w:val="24"/>
          <w:lang w:val="en-US" w:eastAsia="en-US" w:bidi="ar-SA"/>
        </w:rPr>
        <w:t>destroy (</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 method) or defines </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destroy-method</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it’s</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 executed</w:t>
      </w:r>
    </w:p>
    <w:p w:rsidR="41C89B82" w:rsidP="0FD9ECFA" w:rsidRDefault="41C89B82" w14:paraId="6ABE431D" w14:textId="7AFA48E6">
      <w:pPr>
        <w:pStyle w:val="143"/>
        <w:numPr>
          <w:ilvl w:val="0"/>
          <w:numId w:val="54"/>
        </w:numPr>
        <w:suppressLineNumbers w:val="0"/>
        <w:bidi w:val="0"/>
        <w:spacing w:before="240" w:beforeAutospacing="off" w:after="240" w:afterAutospacing="off" w:line="276" w:lineRule="auto"/>
        <w:ind w:left="720" w:right="0" w:hanging="36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41C89B82">
        <w:rPr>
          <w:rFonts w:ascii="Cambria" w:hAnsi="Cambria" w:eastAsia="ＭＳ 明朝" w:cs="" w:asciiTheme="minorAscii" w:hAnsiTheme="minorAscii" w:eastAsiaTheme="minorEastAsia" w:cstheme="minorBidi"/>
          <w:noProof w:val="0"/>
          <w:color w:val="auto"/>
          <w:sz w:val="24"/>
          <w:szCs w:val="24"/>
          <w:lang w:val="en-US" w:eastAsia="en-US" w:bidi="ar-SA"/>
        </w:rPr>
        <w:t xml:space="preserve">Keep beans </w:t>
      </w:r>
      <w:r w:rsidRPr="0FD9ECFA" w:rsidR="41C89B82">
        <w:rPr>
          <w:rFonts w:ascii="Cambria" w:hAnsi="Cambria" w:eastAsia="ＭＳ 明朝" w:cs="" w:asciiTheme="minorAscii" w:hAnsiTheme="minorAscii" w:eastAsiaTheme="minorEastAsia" w:cstheme="minorBidi"/>
          <w:noProof w:val="0"/>
          <w:color w:val="auto"/>
          <w:sz w:val="24"/>
          <w:szCs w:val="24"/>
          <w:lang w:val="en-US" w:eastAsia="en-US" w:bidi="ar-SA"/>
        </w:rPr>
        <w:t>st</w:t>
      </w:r>
      <w:r w:rsidRPr="0FD9ECFA" w:rsidR="41C89B82">
        <w:rPr>
          <w:rFonts w:ascii="Cambria" w:hAnsi="Cambria" w:eastAsia="ＭＳ 明朝" w:cs="" w:asciiTheme="minorAscii" w:hAnsiTheme="minorAscii" w:eastAsiaTheme="minorEastAsia" w:cstheme="minorBidi"/>
          <w:noProof w:val="0"/>
          <w:color w:val="auto"/>
          <w:sz w:val="24"/>
          <w:szCs w:val="24"/>
          <w:lang w:val="en-US" w:eastAsia="en-US" w:bidi="ar-SA"/>
        </w:rPr>
        <w:t>ateless</w:t>
      </w:r>
      <w:r w:rsidRPr="0FD9ECFA" w:rsidR="41C89B82">
        <w:rPr>
          <w:rFonts w:ascii="Cambria" w:hAnsi="Cambria" w:eastAsia="ＭＳ 明朝" w:cs="" w:asciiTheme="minorAscii" w:hAnsiTheme="minorAscii" w:eastAsiaTheme="minorEastAsia" w:cstheme="minorBidi"/>
          <w:noProof w:val="0"/>
          <w:color w:val="auto"/>
          <w:sz w:val="24"/>
          <w:szCs w:val="24"/>
          <w:lang w:val="en-US" w:eastAsia="en-US" w:bidi="ar-SA"/>
        </w:rPr>
        <w:t xml:space="preserve"> where possible</w:t>
      </w:r>
    </w:p>
    <w:p w:rsidR="41C89B82" w:rsidP="0FD9ECFA" w:rsidRDefault="41C89B82" w14:paraId="2D33DF2C" w14:textId="48484740">
      <w:pPr>
        <w:pStyle w:val="143"/>
        <w:numPr>
          <w:ilvl w:val="0"/>
          <w:numId w:val="54"/>
        </w:numPr>
        <w:suppressLineNumbers w:val="0"/>
        <w:bidi w:val="0"/>
        <w:spacing w:before="240" w:beforeAutospacing="off" w:after="240" w:afterAutospacing="off" w:line="276" w:lineRule="auto"/>
        <w:ind w:left="720" w:right="0" w:hanging="36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41C89B82">
        <w:rPr>
          <w:rFonts w:ascii="Cambria" w:hAnsi="Cambria" w:eastAsia="ＭＳ 明朝" w:cs="" w:asciiTheme="minorAscii" w:hAnsiTheme="minorAscii" w:eastAsiaTheme="minorEastAsia" w:cstheme="minorBidi"/>
          <w:noProof w:val="0"/>
          <w:color w:val="auto"/>
          <w:sz w:val="24"/>
          <w:szCs w:val="24"/>
          <w:lang w:val="en-US" w:eastAsia="en-US" w:bidi="ar-SA"/>
        </w:rPr>
        <w:t xml:space="preserve">For complex initialization, prefer </w:t>
      </w:r>
      <w:r w:rsidRPr="0FD9ECFA" w:rsidR="41C89B82">
        <w:rPr>
          <w:rFonts w:ascii="Cambria" w:hAnsi="Cambria" w:eastAsia="ＭＳ 明朝" w:cs="" w:asciiTheme="minorAscii" w:hAnsiTheme="minorAscii" w:eastAsiaTheme="minorEastAsia" w:cstheme="minorBidi"/>
          <w:noProof w:val="0"/>
          <w:color w:val="auto"/>
          <w:sz w:val="24"/>
          <w:szCs w:val="24"/>
          <w:lang w:val="en-US" w:eastAsia="en-US" w:bidi="ar-SA"/>
        </w:rPr>
        <w:t>@PostConstruct</w:t>
      </w:r>
      <w:r w:rsidRPr="0FD9ECFA" w:rsidR="41C89B82">
        <w:rPr>
          <w:rFonts w:ascii="Cambria" w:hAnsi="Cambria" w:eastAsia="ＭＳ 明朝" w:cs="" w:asciiTheme="minorAscii" w:hAnsiTheme="minorAscii" w:eastAsiaTheme="minorEastAsia" w:cstheme="minorBidi"/>
          <w:noProof w:val="0"/>
          <w:color w:val="auto"/>
          <w:sz w:val="24"/>
          <w:szCs w:val="24"/>
          <w:lang w:val="en-US" w:eastAsia="en-US" w:bidi="ar-SA"/>
        </w:rPr>
        <w:t xml:space="preserve"> over </w:t>
      </w:r>
      <w:r w:rsidRPr="0FD9ECFA" w:rsidR="41C89B82">
        <w:rPr>
          <w:rFonts w:ascii="Cambria" w:hAnsi="Cambria" w:eastAsia="ＭＳ 明朝" w:cs="" w:asciiTheme="minorAscii" w:hAnsiTheme="minorAscii" w:eastAsiaTheme="minorEastAsia" w:cstheme="minorBidi"/>
          <w:noProof w:val="0"/>
          <w:color w:val="auto"/>
          <w:sz w:val="24"/>
          <w:szCs w:val="24"/>
          <w:lang w:val="en-US" w:eastAsia="en-US" w:bidi="ar-SA"/>
        </w:rPr>
        <w:t>InitializingBean</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w:t>
      </w:r>
    </w:p>
    <w:p w:rsidR="542CBF79" w:rsidP="0FD9ECFA" w:rsidRDefault="542CBF79" w14:paraId="13EF0579" w14:textId="2B8041F2">
      <w:pPr>
        <w:pStyle w:val="143"/>
        <w:numPr>
          <w:ilvl w:val="0"/>
          <w:numId w:val="54"/>
        </w:numPr>
        <w:suppressLineNumbers w:val="0"/>
        <w:bidi w:val="0"/>
        <w:spacing w:before="240" w:beforeAutospacing="off" w:after="240" w:afterAutospacing="off" w:line="276" w:lineRule="auto"/>
        <w:ind w:left="720" w:right="0" w:hanging="36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Example:</w:t>
      </w:r>
    </w:p>
    <w:p w:rsidR="542CBF79" w:rsidP="0FD9ECFA" w:rsidRDefault="542CBF79" w14:paraId="3D4A9553" w14:textId="35AB5FFC">
      <w:pPr>
        <w:bidi w:val="0"/>
        <w:spacing w:before="0" w:beforeAutospacing="off" w:after="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class </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MyBean</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 implements DisposableBean {</w:t>
      </w:r>
      <w:r>
        <w:br/>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    @Override</w:t>
      </w:r>
      <w:r>
        <w:br/>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void </w:t>
      </w:r>
      <w:r w:rsidRPr="0FD9ECFA" w:rsidR="57CA0170">
        <w:rPr>
          <w:rFonts w:ascii="Cambria" w:hAnsi="Cambria" w:eastAsia="ＭＳ 明朝" w:cs="" w:asciiTheme="minorAscii" w:hAnsiTheme="minorAscii" w:eastAsiaTheme="minorEastAsia" w:cstheme="minorBidi"/>
          <w:noProof w:val="0"/>
          <w:color w:val="auto"/>
          <w:sz w:val="24"/>
          <w:szCs w:val="24"/>
          <w:lang w:val="en-US" w:eastAsia="en-US" w:bidi="ar-SA"/>
        </w:rPr>
        <w:t>destroy (</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throws Exception {</w:t>
      </w:r>
      <w:r>
        <w:br/>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        System.out.println("Bean is destroyed!");</w:t>
      </w:r>
      <w:r>
        <w:br/>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br/>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void </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customDestroy</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w:t>
      </w:r>
      <w:r>
        <w:br/>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System.out.println</w:t>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("Custom destroy method called!");</w:t>
      </w:r>
      <w:r>
        <w:br/>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542CBF79">
        <w:rPr>
          <w:rFonts w:ascii="Cambria" w:hAnsi="Cambria" w:eastAsia="ＭＳ 明朝" w:cs="" w:asciiTheme="minorAscii" w:hAnsiTheme="minorAscii" w:eastAsiaTheme="minorEastAsia" w:cstheme="minorBidi"/>
          <w:noProof w:val="0"/>
          <w:color w:val="auto"/>
          <w:sz w:val="24"/>
          <w:szCs w:val="24"/>
          <w:lang w:val="en-US" w:eastAsia="en-US" w:bidi="ar-SA"/>
        </w:rPr>
        <w:t>}</w:t>
      </w:r>
    </w:p>
    <w:p w:rsidR="2EA30919" w:rsidP="602F4BAD" w:rsidRDefault="2EA30919" w14:paraId="76F5D91C" w14:textId="4240817F">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class </w:t>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MyBean</w:t>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 xml:space="preserve">    @PostConstruct</w:t>
      </w:r>
      <w:r>
        <w:br/>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void </w:t>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init</w:t>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 {</w:t>
      </w:r>
      <w:r>
        <w:br/>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System.out.println</w:t>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("Bean initialized");</w:t>
      </w:r>
      <w:r>
        <w:br/>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br/>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 xml:space="preserve">    @PreDestroy</w:t>
      </w:r>
      <w:r>
        <w:br/>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void </w:t>
      </w:r>
      <w:r w:rsidRPr="0FD9ECFA" w:rsidR="6C85A2C0">
        <w:rPr>
          <w:rFonts w:ascii="Cambria" w:hAnsi="Cambria" w:eastAsia="ＭＳ 明朝" w:cs="" w:asciiTheme="minorAscii" w:hAnsiTheme="minorAscii" w:eastAsiaTheme="minorEastAsia" w:cstheme="minorBidi"/>
          <w:noProof w:val="0"/>
          <w:color w:val="auto"/>
          <w:sz w:val="24"/>
          <w:szCs w:val="24"/>
          <w:lang w:val="en-US" w:eastAsia="en-US" w:bidi="ar-SA"/>
        </w:rPr>
        <w:t>destroy (</w:t>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 {</w:t>
      </w:r>
      <w:r>
        <w:br/>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System.out.println</w:t>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("Bean destroyed");</w:t>
      </w:r>
      <w:r>
        <w:br/>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2EA30919">
        <w:rPr>
          <w:rFonts w:ascii="Cambria" w:hAnsi="Cambria" w:eastAsia="ＭＳ 明朝" w:cs="" w:asciiTheme="minorAscii" w:hAnsiTheme="minorAscii" w:eastAsiaTheme="minorEastAsia" w:cstheme="minorBidi"/>
          <w:noProof w:val="0"/>
          <w:color w:val="auto"/>
          <w:sz w:val="24"/>
          <w:szCs w:val="24"/>
          <w:lang w:val="en-US" w:eastAsia="en-US" w:bidi="ar-SA"/>
        </w:rPr>
        <w:t>}</w:t>
      </w:r>
    </w:p>
    <w:p w:rsidR="602F4BAD" w:rsidP="602F4BAD" w:rsidRDefault="602F4BAD" w14:paraId="4D406EC6" w14:textId="65FFB35C">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p>
    <w:p w:rsidR="01B7AAAE" w:rsidP="602F4BAD" w:rsidRDefault="01B7AAAE" w14:paraId="76928871" w14:textId="01BCF2A3">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1B7AAAE">
        <w:rPr>
          <w:rFonts w:ascii="Cambria" w:hAnsi="Cambria" w:eastAsia="ＭＳ 明朝" w:cs="" w:asciiTheme="minorAscii" w:hAnsiTheme="minorAscii" w:eastAsiaTheme="minorEastAsia" w:cstheme="minorBidi"/>
          <w:noProof w:val="0"/>
          <w:color w:val="auto"/>
          <w:sz w:val="24"/>
          <w:szCs w:val="24"/>
          <w:lang w:val="en-US" w:eastAsia="en-US" w:bidi="ar-SA"/>
        </w:rPr>
        <w:t>XML Config:</w:t>
      </w:r>
    </w:p>
    <w:p w:rsidR="01B7AAAE" w:rsidP="602F4BAD" w:rsidRDefault="01B7AAAE" w14:paraId="443784E5" w14:textId="5609BCCD">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color w:val="auto"/>
          <w:sz w:val="24"/>
          <w:szCs w:val="24"/>
          <w:lang w:eastAsia="en-US" w:bidi="ar-SA"/>
        </w:rPr>
      </w:pPr>
      <w:r w:rsidRPr="602F4BAD" w:rsidR="01B7AAAE">
        <w:rPr>
          <w:rFonts w:ascii="Cambria" w:hAnsi="Cambria" w:eastAsia="ＭＳ 明朝" w:cs="" w:asciiTheme="minorAscii" w:hAnsiTheme="minorAscii" w:eastAsiaTheme="minorEastAsia" w:cstheme="minorBidi"/>
          <w:color w:val="auto"/>
          <w:sz w:val="24"/>
          <w:szCs w:val="24"/>
          <w:lang w:eastAsia="en-US" w:bidi="ar-SA"/>
        </w:rPr>
        <w:t>&lt;bean id="</w:t>
      </w:r>
      <w:r w:rsidRPr="602F4BAD" w:rsidR="01B7AAAE">
        <w:rPr>
          <w:rFonts w:ascii="Cambria" w:hAnsi="Cambria" w:eastAsia="ＭＳ 明朝" w:cs="" w:asciiTheme="minorAscii" w:hAnsiTheme="minorAscii" w:eastAsiaTheme="minorEastAsia" w:cstheme="minorBidi"/>
          <w:color w:val="auto"/>
          <w:sz w:val="24"/>
          <w:szCs w:val="24"/>
          <w:lang w:eastAsia="en-US" w:bidi="ar-SA"/>
        </w:rPr>
        <w:t>myBean</w:t>
      </w:r>
      <w:r w:rsidRPr="602F4BAD" w:rsidR="01B7AAAE">
        <w:rPr>
          <w:rFonts w:ascii="Cambria" w:hAnsi="Cambria" w:eastAsia="ＭＳ 明朝" w:cs="" w:asciiTheme="minorAscii" w:hAnsiTheme="minorAscii" w:eastAsiaTheme="minorEastAsia" w:cstheme="minorBidi"/>
          <w:color w:val="auto"/>
          <w:sz w:val="24"/>
          <w:szCs w:val="24"/>
          <w:lang w:eastAsia="en-US" w:bidi="ar-SA"/>
        </w:rPr>
        <w:t>" class="</w:t>
      </w:r>
      <w:r w:rsidRPr="602F4BAD" w:rsidR="01B7AAAE">
        <w:rPr>
          <w:rFonts w:ascii="Cambria" w:hAnsi="Cambria" w:eastAsia="ＭＳ 明朝" w:cs="" w:asciiTheme="minorAscii" w:hAnsiTheme="minorAscii" w:eastAsiaTheme="minorEastAsia" w:cstheme="minorBidi"/>
          <w:color w:val="auto"/>
          <w:sz w:val="24"/>
          <w:szCs w:val="24"/>
          <w:lang w:eastAsia="en-US" w:bidi="ar-SA"/>
        </w:rPr>
        <w:t>com.example.MyBean</w:t>
      </w:r>
      <w:r w:rsidRPr="602F4BAD" w:rsidR="01B7AAAE">
        <w:rPr>
          <w:rFonts w:ascii="Cambria" w:hAnsi="Cambria" w:eastAsia="ＭＳ 明朝" w:cs="" w:asciiTheme="minorAscii" w:hAnsiTheme="minorAscii" w:eastAsiaTheme="minorEastAsia" w:cstheme="minorBidi"/>
          <w:color w:val="auto"/>
          <w:sz w:val="24"/>
          <w:szCs w:val="24"/>
          <w:lang w:eastAsia="en-US" w:bidi="ar-SA"/>
        </w:rPr>
        <w:t xml:space="preserve">" </w:t>
      </w:r>
    </w:p>
    <w:p w:rsidR="01B7AAAE" w:rsidP="602F4BAD" w:rsidRDefault="01B7AAAE" w14:paraId="506C2BDE" w14:textId="4120499A">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color w:val="auto"/>
          <w:sz w:val="24"/>
          <w:szCs w:val="24"/>
          <w:lang w:eastAsia="en-US" w:bidi="ar-SA"/>
        </w:rPr>
      </w:pPr>
      <w:r w:rsidRPr="602F4BAD" w:rsidR="01B7AAAE">
        <w:rPr>
          <w:rFonts w:ascii="Cambria" w:hAnsi="Cambria" w:eastAsia="ＭＳ 明朝" w:cs="" w:asciiTheme="minorAscii" w:hAnsiTheme="minorAscii" w:eastAsiaTheme="minorEastAsia" w:cstheme="minorBidi"/>
          <w:color w:val="auto"/>
          <w:sz w:val="24"/>
          <w:szCs w:val="24"/>
          <w:lang w:eastAsia="en-US" w:bidi="ar-SA"/>
        </w:rPr>
        <w:t xml:space="preserve">      </w:t>
      </w:r>
      <w:r w:rsidRPr="602F4BAD" w:rsidR="01B7AAAE">
        <w:rPr>
          <w:rFonts w:ascii="Cambria" w:hAnsi="Cambria" w:eastAsia="ＭＳ 明朝" w:cs="" w:asciiTheme="minorAscii" w:hAnsiTheme="minorAscii" w:eastAsiaTheme="minorEastAsia" w:cstheme="minorBidi"/>
          <w:color w:val="auto"/>
          <w:sz w:val="24"/>
          <w:szCs w:val="24"/>
          <w:lang w:eastAsia="en-US" w:bidi="ar-SA"/>
        </w:rPr>
        <w:t>init</w:t>
      </w:r>
      <w:r w:rsidRPr="602F4BAD" w:rsidR="01B7AAAE">
        <w:rPr>
          <w:rFonts w:ascii="Cambria" w:hAnsi="Cambria" w:eastAsia="ＭＳ 明朝" w:cs="" w:asciiTheme="minorAscii" w:hAnsiTheme="minorAscii" w:eastAsiaTheme="minorEastAsia" w:cstheme="minorBidi"/>
          <w:color w:val="auto"/>
          <w:sz w:val="24"/>
          <w:szCs w:val="24"/>
          <w:lang w:eastAsia="en-US" w:bidi="ar-SA"/>
        </w:rPr>
        <w:t>-method="</w:t>
      </w:r>
      <w:r w:rsidRPr="602F4BAD" w:rsidR="01B7AAAE">
        <w:rPr>
          <w:rFonts w:ascii="Cambria" w:hAnsi="Cambria" w:eastAsia="ＭＳ 明朝" w:cs="" w:asciiTheme="minorAscii" w:hAnsiTheme="minorAscii" w:eastAsiaTheme="minorEastAsia" w:cstheme="minorBidi"/>
          <w:color w:val="auto"/>
          <w:sz w:val="24"/>
          <w:szCs w:val="24"/>
          <w:lang w:eastAsia="en-US" w:bidi="ar-SA"/>
        </w:rPr>
        <w:t>init</w:t>
      </w:r>
      <w:r w:rsidRPr="602F4BAD" w:rsidR="01B7AAAE">
        <w:rPr>
          <w:rFonts w:ascii="Cambria" w:hAnsi="Cambria" w:eastAsia="ＭＳ 明朝" w:cs="" w:asciiTheme="minorAscii" w:hAnsiTheme="minorAscii" w:eastAsiaTheme="minorEastAsia" w:cstheme="minorBidi"/>
          <w:color w:val="auto"/>
          <w:sz w:val="24"/>
          <w:szCs w:val="24"/>
          <w:lang w:eastAsia="en-US" w:bidi="ar-SA"/>
        </w:rPr>
        <w:t>" destroy-method="destroy"/&gt;</w:t>
      </w:r>
    </w:p>
    <w:p w:rsidR="602F4BAD" w:rsidP="602F4BAD" w:rsidRDefault="602F4BAD" w14:paraId="774BF452" w14:textId="35298657">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color w:val="auto"/>
          <w:sz w:val="24"/>
          <w:szCs w:val="24"/>
          <w:lang w:eastAsia="en-US" w:bidi="ar-SA"/>
        </w:rPr>
      </w:pPr>
    </w:p>
    <w:p w:rsidR="01B7AAAE" w:rsidP="602F4BAD" w:rsidRDefault="01B7AAAE" w14:paraId="13F09616" w14:textId="1191268D">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1B7AAAE">
        <w:rPr>
          <w:rFonts w:ascii="Cambria" w:hAnsi="Cambria" w:eastAsia="ＭＳ 明朝" w:cs="" w:asciiTheme="minorAscii" w:hAnsiTheme="minorAscii" w:eastAsiaTheme="minorEastAsia" w:cstheme="minorBidi"/>
          <w:noProof w:val="0"/>
          <w:color w:val="auto"/>
          <w:sz w:val="24"/>
          <w:szCs w:val="24"/>
          <w:lang w:val="en-US" w:eastAsia="en-US" w:bidi="ar-SA"/>
        </w:rPr>
        <w:t>Annotation-based:</w:t>
      </w:r>
    </w:p>
    <w:p w:rsidR="01B7AAAE" w:rsidP="602F4BAD" w:rsidRDefault="01B7AAAE" w14:paraId="1ED40D63" w14:textId="29074047">
      <w:pPr>
        <w:pStyle w:val="1"/>
        <w:suppressLineNumbers w:val="0"/>
        <w:bidi w:val="0"/>
        <w:spacing w:before="220" w:beforeAutospacing="off" w:after="200" w:afterAutospacing="off" w:line="274" w:lineRule="auto"/>
        <w:ind w:left="0" w:right="0"/>
        <w:jc w:val="left"/>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1B7AAAE">
        <w:rPr>
          <w:rFonts w:ascii="Cambria" w:hAnsi="Cambria" w:eastAsia="ＭＳ 明朝" w:cs="" w:asciiTheme="minorAscii" w:hAnsiTheme="minorAscii" w:eastAsiaTheme="minorEastAsia" w:cstheme="minorBidi"/>
          <w:noProof w:val="0"/>
          <w:color w:val="auto"/>
          <w:sz w:val="24"/>
          <w:szCs w:val="24"/>
          <w:lang w:val="en-US" w:eastAsia="en-US" w:bidi="ar-SA"/>
        </w:rPr>
        <w:t>@PostConstruct</w:t>
      </w:r>
      <w:r>
        <w:br/>
      </w:r>
      <w:r w:rsidRPr="602F4BAD" w:rsidR="01B7AAAE">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void </w:t>
      </w:r>
      <w:r w:rsidRPr="602F4BAD" w:rsidR="01B7AAAE">
        <w:rPr>
          <w:rFonts w:ascii="Cambria" w:hAnsi="Cambria" w:eastAsia="ＭＳ 明朝" w:cs="" w:asciiTheme="minorAscii" w:hAnsiTheme="minorAscii" w:eastAsiaTheme="minorEastAsia" w:cstheme="minorBidi"/>
          <w:noProof w:val="0"/>
          <w:color w:val="auto"/>
          <w:sz w:val="24"/>
          <w:szCs w:val="24"/>
          <w:lang w:val="en-US" w:eastAsia="en-US" w:bidi="ar-SA"/>
        </w:rPr>
        <w:t>init</w:t>
      </w:r>
      <w:r w:rsidRPr="602F4BAD" w:rsidR="01B7AAA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602F4BAD" w:rsidR="165BA798">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01B7AAA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br/>
      </w:r>
      <w:r w:rsidRPr="602F4BAD" w:rsidR="01B7AAAE">
        <w:rPr>
          <w:rFonts w:ascii="Cambria" w:hAnsi="Cambria" w:eastAsia="ＭＳ 明朝" w:cs="" w:asciiTheme="minorAscii" w:hAnsiTheme="minorAscii" w:eastAsiaTheme="minorEastAsia" w:cstheme="minorBidi"/>
          <w:noProof w:val="0"/>
          <w:color w:val="auto"/>
          <w:sz w:val="24"/>
          <w:szCs w:val="24"/>
          <w:lang w:val="en-US" w:eastAsia="en-US" w:bidi="ar-SA"/>
        </w:rPr>
        <w:t>@PreDestroy</w:t>
      </w:r>
      <w:r>
        <w:br/>
      </w:r>
      <w:r w:rsidRPr="602F4BAD" w:rsidR="01B7AAAE">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void </w:t>
      </w:r>
      <w:r w:rsidRPr="602F4BAD" w:rsidR="348CCD9F">
        <w:rPr>
          <w:rFonts w:ascii="Cambria" w:hAnsi="Cambria" w:eastAsia="ＭＳ 明朝" w:cs="" w:asciiTheme="minorAscii" w:hAnsiTheme="minorAscii" w:eastAsiaTheme="minorEastAsia" w:cstheme="minorBidi"/>
          <w:noProof w:val="0"/>
          <w:color w:val="auto"/>
          <w:sz w:val="24"/>
          <w:szCs w:val="24"/>
          <w:lang w:val="en-US" w:eastAsia="en-US" w:bidi="ar-SA"/>
        </w:rPr>
        <w:t>destroy (</w:t>
      </w:r>
      <w:r w:rsidRPr="602F4BAD" w:rsidR="01B7AAA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602F4BAD" w:rsidR="00167D9E">
        <w:rPr>
          <w:rFonts w:ascii="Cambria" w:hAnsi="Cambria" w:eastAsia="ＭＳ 明朝" w:cs="" w:asciiTheme="minorAscii" w:hAnsiTheme="minorAscii" w:eastAsiaTheme="minorEastAsia" w:cstheme="minorBidi"/>
          <w:noProof w:val="0"/>
          <w:color w:val="auto"/>
          <w:sz w:val="24"/>
          <w:szCs w:val="24"/>
          <w:lang w:val="en-US" w:eastAsia="en-US" w:bidi="ar-SA"/>
        </w:rPr>
        <w:t>{...</w:t>
      </w:r>
      <w:r w:rsidRPr="602F4BAD" w:rsidR="01B7AAA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p>
    <w:p w:rsidR="602F4BAD" w:rsidP="602F4BAD" w:rsidRDefault="602F4BAD" w14:paraId="7B1B2591" w14:textId="6614EE37">
      <w:pPr>
        <w:pStyle w:val="1"/>
      </w:pPr>
    </w:p>
    <w:p w:rsidR="33983080" w:rsidP="0FD9ECFA" w:rsidRDefault="33983080" w14:paraId="71306627" w14:textId="48600E7B">
      <w:pPr>
        <w:pStyle w:val="2"/>
        <w:suppressLineNumbers w:val="0"/>
        <w:bidi w:val="0"/>
        <w:spacing w:before="480" w:beforeAutospacing="off" w:after="0" w:afterAutospacing="off" w:line="274" w:lineRule="auto"/>
        <w:ind w:left="0" w:right="0"/>
        <w:jc w:val="left"/>
        <w:rPr>
          <w:rFonts w:ascii="Calibri" w:hAnsi="Calibri" w:eastAsia="Calibri" w:cs="Calibri"/>
          <w:b w:val="1"/>
          <w:bCs w:val="1"/>
          <w:noProof w:val="0"/>
          <w:color w:val="366091"/>
          <w:sz w:val="28"/>
          <w:szCs w:val="28"/>
          <w:lang w:val="en-US"/>
        </w:rPr>
      </w:pPr>
      <w:r w:rsidRPr="0FD9ECFA" w:rsidR="33983080">
        <w:rPr>
          <w:rFonts w:ascii="Calibri" w:hAnsi="Calibri" w:eastAsia="Calibri" w:cs="Calibri"/>
          <w:b w:val="1"/>
          <w:bCs w:val="1"/>
          <w:noProof w:val="0"/>
          <w:color w:val="366091"/>
          <w:sz w:val="28"/>
          <w:szCs w:val="28"/>
          <w:lang w:val="en-US"/>
        </w:rPr>
        <w:t>Bean Life Cycle Diagram (Simplified Flow)-</w:t>
      </w:r>
    </w:p>
    <w:p w:rsidR="0FD9ECFA" w:rsidP="0FD9ECFA" w:rsidRDefault="0FD9ECFA" w14:paraId="1EFC96E6" w14:textId="32C8225F">
      <w:pPr>
        <w:pStyle w:val="1"/>
        <w:bidi w:val="0"/>
        <w:rPr>
          <w:noProof w:val="0"/>
          <w:lang w:val="en-US"/>
        </w:rPr>
      </w:pPr>
    </w:p>
    <w:p w:rsidR="33983080" w:rsidP="0FD9ECFA" w:rsidRDefault="33983080" w14:paraId="43C400C6" w14:textId="1BFCA00E">
      <w:pPr>
        <w:pStyle w:val="1"/>
        <w:bidi w:val="0"/>
        <w:rPr>
          <w:noProof w:val="0"/>
          <w:lang w:val="en-US"/>
        </w:rPr>
      </w:pPr>
      <w:r w:rsidRPr="0FD9ECFA" w:rsidR="33983080">
        <w:rPr>
          <w:noProof w:val="0"/>
          <w:lang w:val="en-US"/>
        </w:rPr>
        <w:t>Instantiation → Dependency Injection → Aware Interfaces</w:t>
      </w:r>
    </w:p>
    <w:p w:rsidR="33983080" w:rsidP="0FD9ECFA" w:rsidRDefault="33983080" w14:paraId="0C1ECE9A" w14:textId="78B4EE70">
      <w:pPr>
        <w:pStyle w:val="1"/>
      </w:pPr>
      <w:r w:rsidRPr="0FD9ECFA" w:rsidR="33983080">
        <w:rPr>
          <w:noProof w:val="0"/>
          <w:lang w:val="en-US"/>
        </w:rPr>
        <w:t xml:space="preserve">       ↓</w:t>
      </w:r>
    </w:p>
    <w:p w:rsidR="33983080" w:rsidP="0FD9ECFA" w:rsidRDefault="33983080" w14:paraId="5F459806" w14:textId="1D19638F">
      <w:pPr>
        <w:pStyle w:val="1"/>
      </w:pPr>
      <w:r w:rsidRPr="0FD9ECFA" w:rsidR="33983080">
        <w:rPr>
          <w:noProof w:val="0"/>
          <w:lang w:val="en-US"/>
        </w:rPr>
        <w:t>BeanPostProcessor (Before Init)</w:t>
      </w:r>
    </w:p>
    <w:p w:rsidR="33983080" w:rsidP="0FD9ECFA" w:rsidRDefault="33983080" w14:paraId="2418966C" w14:textId="7ABDBDC5">
      <w:pPr>
        <w:pStyle w:val="1"/>
      </w:pPr>
      <w:r w:rsidRPr="0FD9ECFA" w:rsidR="33983080">
        <w:rPr>
          <w:noProof w:val="0"/>
          <w:lang w:val="en-US"/>
        </w:rPr>
        <w:t xml:space="preserve">       ↓</w:t>
      </w:r>
    </w:p>
    <w:p w:rsidR="33983080" w:rsidP="0FD9ECFA" w:rsidRDefault="33983080" w14:paraId="2FC84640" w14:textId="5EE9921E">
      <w:pPr>
        <w:pStyle w:val="1"/>
      </w:pPr>
      <w:r w:rsidRPr="0FD9ECFA" w:rsidR="33983080">
        <w:rPr>
          <w:noProof w:val="0"/>
          <w:lang w:val="en-US"/>
        </w:rPr>
        <w:t>Initialization (afterPropertiesSet / init-method)</w:t>
      </w:r>
    </w:p>
    <w:p w:rsidR="33983080" w:rsidP="0FD9ECFA" w:rsidRDefault="33983080" w14:paraId="62BF15E6" w14:textId="772F3AE8">
      <w:pPr>
        <w:pStyle w:val="1"/>
      </w:pPr>
      <w:r w:rsidRPr="0FD9ECFA" w:rsidR="33983080">
        <w:rPr>
          <w:noProof w:val="0"/>
          <w:lang w:val="en-US"/>
        </w:rPr>
        <w:t xml:space="preserve">       ↓</w:t>
      </w:r>
    </w:p>
    <w:p w:rsidR="33983080" w:rsidP="0FD9ECFA" w:rsidRDefault="33983080" w14:paraId="1C17167A" w14:textId="423E1EB8">
      <w:pPr>
        <w:pStyle w:val="1"/>
      </w:pPr>
      <w:r w:rsidRPr="0FD9ECFA" w:rsidR="33983080">
        <w:rPr>
          <w:noProof w:val="0"/>
          <w:lang w:val="en-US"/>
        </w:rPr>
        <w:t>BeanPostProcessor (After Init)</w:t>
      </w:r>
    </w:p>
    <w:p w:rsidR="33983080" w:rsidP="0FD9ECFA" w:rsidRDefault="33983080" w14:paraId="4D8FEFCE" w14:textId="786D784B">
      <w:pPr>
        <w:pStyle w:val="1"/>
      </w:pPr>
      <w:r w:rsidRPr="0FD9ECFA" w:rsidR="33983080">
        <w:rPr>
          <w:noProof w:val="0"/>
          <w:lang w:val="en-US"/>
        </w:rPr>
        <w:t xml:space="preserve">       ↓</w:t>
      </w:r>
    </w:p>
    <w:p w:rsidR="33983080" w:rsidP="0FD9ECFA" w:rsidRDefault="33983080" w14:paraId="6565E21B" w14:textId="1CD2B1C4">
      <w:pPr>
        <w:pStyle w:val="1"/>
      </w:pPr>
      <w:r w:rsidRPr="0FD9ECFA" w:rsidR="33983080">
        <w:rPr>
          <w:noProof w:val="0"/>
          <w:lang w:val="en-US"/>
        </w:rPr>
        <w:t>Bean Ready</w:t>
      </w:r>
    </w:p>
    <w:p w:rsidR="33983080" w:rsidP="0FD9ECFA" w:rsidRDefault="33983080" w14:paraId="033C2B36" w14:textId="49574389">
      <w:pPr>
        <w:pStyle w:val="1"/>
      </w:pPr>
      <w:r w:rsidRPr="0FD9ECFA" w:rsidR="33983080">
        <w:rPr>
          <w:noProof w:val="0"/>
          <w:lang w:val="en-US"/>
        </w:rPr>
        <w:t xml:space="preserve">       ↓</w:t>
      </w:r>
    </w:p>
    <w:p w:rsidR="33983080" w:rsidP="0FD9ECFA" w:rsidRDefault="33983080" w14:paraId="26BA9874" w14:textId="76785444">
      <w:pPr>
        <w:pStyle w:val="1"/>
      </w:pPr>
      <w:r w:rsidRPr="0FD9ECFA" w:rsidR="33983080">
        <w:rPr>
          <w:noProof w:val="0"/>
          <w:lang w:val="en-US"/>
        </w:rPr>
        <w:t>Destroy (destroy / destroy-method)</w:t>
      </w:r>
    </w:p>
    <w:p w:rsidR="0FD9ECFA" w:rsidP="0FD9ECFA" w:rsidRDefault="0FD9ECFA" w14:paraId="537E1C63" w14:textId="7DBE02FC">
      <w:pPr>
        <w:pStyle w:val="1"/>
        <w:bidi w:val="0"/>
        <w:rPr>
          <w:noProof w:val="0"/>
          <w:lang w:val="en-US"/>
        </w:rPr>
      </w:pPr>
    </w:p>
    <w:p w:rsidR="4ABBDE44" w:rsidP="602F4BAD" w:rsidRDefault="4ABBDE44" w14:paraId="3A3EB04C" w14:textId="4745DC21">
      <w:pPr>
        <w:pStyle w:val="2"/>
        <w:spacing w:before="480" w:beforeAutospacing="off" w:after="0" w:afterAutospacing="off" w:line="274" w:lineRule="auto"/>
      </w:pPr>
      <w:r w:rsidRPr="602F4BAD" w:rsidR="4ABBDE44">
        <w:rPr>
          <w:rFonts w:ascii="Calibri" w:hAnsi="Calibri" w:eastAsia="Calibri" w:cs="Calibri"/>
          <w:b w:val="1"/>
          <w:bCs w:val="1"/>
          <w:noProof w:val="0"/>
          <w:color w:val="366091"/>
          <w:sz w:val="28"/>
          <w:szCs w:val="28"/>
          <w:lang w:val="en-US"/>
        </w:rPr>
        <w:t>Spring Bean Configuration</w:t>
      </w:r>
    </w:p>
    <w:p w:rsidR="4ABBDE44" w:rsidP="602F4BAD" w:rsidRDefault="4ABBDE44" w14:paraId="7109D58D" w14:textId="405E1387">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4ABBDE44">
        <w:rPr>
          <w:rFonts w:ascii="Cambria" w:hAnsi="Cambria" w:eastAsia="ＭＳ 明朝" w:cs="" w:asciiTheme="minorAscii" w:hAnsiTheme="minorAscii" w:eastAsiaTheme="minorEastAsia" w:cstheme="minorBidi"/>
          <w:noProof w:val="0"/>
          <w:color w:val="auto"/>
          <w:sz w:val="24"/>
          <w:szCs w:val="24"/>
          <w:lang w:val="en-US" w:eastAsia="en-US" w:bidi="ar-SA"/>
        </w:rPr>
        <w:t>Spring supports multiple ways to configure beans:</w:t>
      </w:r>
    </w:p>
    <w:p w:rsidR="4ABBDE44" w:rsidP="602F4BAD" w:rsidRDefault="4ABBDE44" w14:paraId="7B0BB161" w14:textId="57DE537F">
      <w:pPr>
        <w:pStyle w:val="143"/>
        <w:numPr>
          <w:ilvl w:val="0"/>
          <w:numId w:val="40"/>
        </w:numPr>
        <w:spacing w:before="0" w:beforeAutospacing="off" w:after="0" w:afterAutospacing="off" w:line="274" w:lineRule="auto"/>
        <w:ind w:left="36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4ABBDE44">
        <w:rPr>
          <w:rFonts w:ascii="Cambria" w:hAnsi="Cambria" w:eastAsia="ＭＳ 明朝" w:cs="" w:asciiTheme="minorAscii" w:hAnsiTheme="minorAscii" w:eastAsiaTheme="minorEastAsia" w:cstheme="minorBidi"/>
          <w:noProof w:val="0"/>
          <w:color w:val="auto"/>
          <w:sz w:val="24"/>
          <w:szCs w:val="24"/>
          <w:lang w:val="en-US" w:eastAsia="en-US" w:bidi="ar-SA"/>
        </w:rPr>
        <w:t>- XML-based configuration</w:t>
      </w:r>
    </w:p>
    <w:p w:rsidR="4ABBDE44" w:rsidP="602F4BAD" w:rsidRDefault="4ABBDE44" w14:paraId="20E04F45" w14:textId="6429F670">
      <w:pPr>
        <w:pStyle w:val="143"/>
        <w:numPr>
          <w:ilvl w:val="0"/>
          <w:numId w:val="40"/>
        </w:numPr>
        <w:spacing w:before="0" w:beforeAutospacing="off" w:after="0" w:afterAutospacing="off" w:line="274" w:lineRule="auto"/>
        <w:ind w:left="36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4ABBDE44">
        <w:rPr>
          <w:rFonts w:ascii="Cambria" w:hAnsi="Cambria" w:eastAsia="ＭＳ 明朝" w:cs="" w:asciiTheme="minorAscii" w:hAnsiTheme="minorAscii" w:eastAsiaTheme="minorEastAsia" w:cstheme="minorBidi"/>
          <w:noProof w:val="0"/>
          <w:color w:val="auto"/>
          <w:sz w:val="24"/>
          <w:szCs w:val="24"/>
          <w:lang w:val="en-US" w:eastAsia="en-US" w:bidi="ar-SA"/>
        </w:rPr>
        <w:t>- Annotation-based configuration (@Component, @Autowired, @Qualifier)</w:t>
      </w:r>
    </w:p>
    <w:p w:rsidR="4ABBDE44" w:rsidP="602F4BAD" w:rsidRDefault="4ABBDE44" w14:paraId="6F4B0C33" w14:textId="4B6890D8">
      <w:pPr>
        <w:pStyle w:val="143"/>
        <w:numPr>
          <w:ilvl w:val="0"/>
          <w:numId w:val="40"/>
        </w:numPr>
        <w:spacing w:before="0" w:beforeAutospacing="off" w:after="0" w:afterAutospacing="off" w:line="274" w:lineRule="auto"/>
        <w:ind w:left="36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4ABBDE44">
        <w:rPr>
          <w:rFonts w:ascii="Cambria" w:hAnsi="Cambria" w:eastAsia="ＭＳ 明朝" w:cs="" w:asciiTheme="minorAscii" w:hAnsiTheme="minorAscii" w:eastAsiaTheme="minorEastAsia" w:cstheme="minorBidi"/>
          <w:noProof w:val="0"/>
          <w:color w:val="auto"/>
          <w:sz w:val="24"/>
          <w:szCs w:val="24"/>
          <w:lang w:val="en-US" w:eastAsia="en-US" w:bidi="ar-SA"/>
        </w:rPr>
        <w:t>- Java-based configuration using @Configuration and @Bean</w:t>
      </w:r>
    </w:p>
    <w:p w:rsidR="60DB05F4" w:rsidP="602F4BAD" w:rsidRDefault="60DB05F4" w14:paraId="25FB47E4" w14:textId="36316922">
      <w:pPr>
        <w:spacing w:before="220" w:beforeAutospacing="off" w:after="200" w:afterAutospacing="off" w:line="274" w:lineRule="auto"/>
        <w:rPr>
          <w:rFonts w:ascii="Cambria" w:hAnsi="Cambria" w:eastAsia="ＭＳ 明朝" w:cs="" w:asciiTheme="minorAscii" w:hAnsiTheme="minorAscii" w:eastAsiaTheme="minorEastAsia" w:cstheme="minorBidi"/>
          <w:b w:val="1"/>
          <w:bCs w:val="1"/>
          <w:noProof w:val="0"/>
          <w:color w:val="auto"/>
          <w:sz w:val="24"/>
          <w:szCs w:val="24"/>
          <w:lang w:val="en-US" w:eastAsia="en-US" w:bidi="ar-SA"/>
        </w:rPr>
      </w:pPr>
      <w:r w:rsidRPr="602F4BAD" w:rsidR="60DB05F4">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1. XML-based Configuration</w:t>
      </w:r>
    </w:p>
    <w:p w:rsidR="60DB05F4" w:rsidP="602F4BAD" w:rsidRDefault="60DB05F4" w14:paraId="3FB735C7" w14:textId="0B3D16B8">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&lt;beans&gt;</w:t>
      </w:r>
      <w:r>
        <w:br/>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   &lt;bean id="</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studentService</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class="</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com.example.StudentService</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"&gt;</w:t>
      </w:r>
      <w:r>
        <w:br/>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       &lt;constructor-</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arg</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 ref="</w:t>
      </w:r>
      <w:bookmarkStart w:name="_Int_heoZmSiL" w:id="905062859"/>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studentRepository</w:t>
      </w:r>
      <w:bookmarkEnd w:id="905062859"/>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"/&gt;</w:t>
      </w:r>
      <w:r>
        <w:br/>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   &lt;/bean&gt;</w:t>
      </w:r>
      <w:r>
        <w:br/>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&lt;/beans&gt;</w:t>
      </w:r>
    </w:p>
    <w:p w:rsidR="60DB05F4" w:rsidP="602F4BAD" w:rsidRDefault="60DB05F4" w14:paraId="1F670002" w14:textId="29F9C7F6">
      <w:pPr>
        <w:spacing w:before="220" w:beforeAutospacing="off" w:after="200" w:afterAutospacing="off" w:line="274" w:lineRule="auto"/>
        <w:rPr>
          <w:rFonts w:ascii="Cambria" w:hAnsi="Cambria" w:eastAsia="ＭＳ 明朝" w:cs="" w:asciiTheme="minorAscii" w:hAnsiTheme="minorAscii" w:eastAsiaTheme="minorEastAsia" w:cstheme="minorBidi"/>
          <w:b w:val="1"/>
          <w:bCs w:val="1"/>
          <w:noProof w:val="0"/>
          <w:color w:val="auto"/>
          <w:sz w:val="24"/>
          <w:szCs w:val="24"/>
          <w:lang w:val="en-US" w:eastAsia="en-US" w:bidi="ar-SA"/>
        </w:rPr>
      </w:pPr>
      <w:r w:rsidRPr="602F4BAD" w:rsidR="60DB05F4">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2. Annotation-based Configuration</w:t>
      </w:r>
    </w:p>
    <w:p w:rsidR="60DB05F4" w:rsidP="602F4BAD" w:rsidRDefault="60DB05F4" w14:paraId="4104645D" w14:textId="1B6147CD">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60DB05F4">
        <w:rPr>
          <w:rFonts w:ascii="Cambria" w:hAnsi="Cambria" w:eastAsia="ＭＳ 明朝" w:cs="" w:asciiTheme="minorAscii" w:hAnsiTheme="minorAscii" w:eastAsiaTheme="minorEastAsia" w:cstheme="minorBidi"/>
          <w:noProof w:val="0"/>
          <w:color w:val="auto"/>
          <w:sz w:val="24"/>
          <w:szCs w:val="24"/>
          <w:lang w:val="en-US" w:eastAsia="en-US" w:bidi="ar-SA"/>
        </w:rPr>
        <w:t>@Component</w:t>
      </w:r>
      <w:r>
        <w:br/>
      </w:r>
      <w:r w:rsidRPr="602F4BAD"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class </w:t>
      </w:r>
      <w:r w:rsidRPr="602F4BAD" w:rsidR="60DB05F4">
        <w:rPr>
          <w:rFonts w:ascii="Cambria" w:hAnsi="Cambria" w:eastAsia="ＭＳ 明朝" w:cs="" w:asciiTheme="minorAscii" w:hAnsiTheme="minorAscii" w:eastAsiaTheme="minorEastAsia" w:cstheme="minorBidi"/>
          <w:noProof w:val="0"/>
          <w:color w:val="auto"/>
          <w:sz w:val="24"/>
          <w:szCs w:val="24"/>
          <w:lang w:val="en-US" w:eastAsia="en-US" w:bidi="ar-SA"/>
        </w:rPr>
        <w:t>StudentService</w:t>
      </w:r>
      <w:r w:rsidRPr="602F4BAD"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602F4BAD" w:rsidR="60DB05F4">
        <w:rPr>
          <w:rFonts w:ascii="Cambria" w:hAnsi="Cambria" w:eastAsia="ＭＳ 明朝" w:cs="" w:asciiTheme="minorAscii" w:hAnsiTheme="minorAscii" w:eastAsiaTheme="minorEastAsia" w:cstheme="minorBidi"/>
          <w:noProof w:val="0"/>
          <w:color w:val="auto"/>
          <w:sz w:val="24"/>
          <w:szCs w:val="24"/>
          <w:lang w:val="en-US" w:eastAsia="en-US" w:bidi="ar-SA"/>
        </w:rPr>
        <w:t>{ ...</w:t>
      </w:r>
      <w:r w:rsidRPr="602F4BAD"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p>
    <w:p w:rsidR="60DB05F4" w:rsidP="602F4BAD" w:rsidRDefault="60DB05F4" w14:paraId="41E7B3E8" w14:textId="2B795163">
      <w:pPr>
        <w:spacing w:before="220" w:beforeAutospacing="off" w:after="200" w:afterAutospacing="off" w:line="274" w:lineRule="auto"/>
        <w:rPr>
          <w:rFonts w:ascii="Cambria" w:hAnsi="Cambria" w:eastAsia="ＭＳ 明朝" w:cs="" w:asciiTheme="minorAscii" w:hAnsiTheme="minorAscii" w:eastAsiaTheme="minorEastAsia" w:cstheme="minorBidi"/>
          <w:b w:val="1"/>
          <w:bCs w:val="1"/>
          <w:noProof w:val="0"/>
          <w:color w:val="auto"/>
          <w:sz w:val="24"/>
          <w:szCs w:val="24"/>
          <w:lang w:val="en-US" w:eastAsia="en-US" w:bidi="ar-SA"/>
        </w:rPr>
      </w:pPr>
      <w:r w:rsidRPr="602F4BAD" w:rsidR="60DB05F4">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3. Java-based Configuration</w:t>
      </w:r>
    </w:p>
    <w:p w:rsidR="60DB05F4" w:rsidP="602F4BAD" w:rsidRDefault="60DB05F4" w14:paraId="660C2C3D" w14:textId="69D7F9D2">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@Configuration</w:t>
      </w:r>
      <w:r>
        <w:br/>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class </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AppConfig</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   @Bean</w:t>
      </w:r>
      <w:r>
        <w:br/>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StudentService</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studentService</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w:t>
      </w:r>
      <w:r>
        <w:br/>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       return new </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StudentService</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studentRepository</w:t>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60DB05F4">
        <w:rPr>
          <w:rFonts w:ascii="Cambria" w:hAnsi="Cambria" w:eastAsia="ＭＳ 明朝" w:cs="" w:asciiTheme="minorAscii" w:hAnsiTheme="minorAscii" w:eastAsiaTheme="minorEastAsia" w:cstheme="minorBidi"/>
          <w:noProof w:val="0"/>
          <w:color w:val="auto"/>
          <w:sz w:val="24"/>
          <w:szCs w:val="24"/>
          <w:lang w:val="en-US" w:eastAsia="en-US" w:bidi="ar-SA"/>
        </w:rPr>
        <w:t>}</w:t>
      </w:r>
    </w:p>
    <w:p w:rsidR="0FD9ECFA" w:rsidP="0FD9ECFA" w:rsidRDefault="0FD9ECFA" w14:paraId="5F9ADBD1" w14:textId="426A4E1B">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p>
    <w:p w:rsidR="11371D8F" w:rsidP="0FD9ECFA" w:rsidRDefault="11371D8F" w14:paraId="42C8FDB5" w14:textId="5ACC2A78">
      <w:pPr>
        <w:pStyle w:val="3"/>
        <w:rPr>
          <w:noProof w:val="0"/>
          <w:sz w:val="32"/>
          <w:szCs w:val="32"/>
          <w:lang w:val="en-US"/>
        </w:rPr>
      </w:pPr>
      <w:r w:rsidRPr="0FD9ECFA" w:rsidR="11371D8F">
        <w:rPr>
          <w:noProof w:val="0"/>
          <w:sz w:val="32"/>
          <w:szCs w:val="32"/>
          <w:lang w:val="en-US"/>
        </w:rPr>
        <w:t>Autowiring</w:t>
      </w:r>
      <w:r w:rsidRPr="0FD9ECFA" w:rsidR="11371D8F">
        <w:rPr>
          <w:noProof w:val="0"/>
          <w:sz w:val="32"/>
          <w:szCs w:val="32"/>
          <w:lang w:val="en-US"/>
        </w:rPr>
        <w:t xml:space="preserve"> Dependencies</w:t>
      </w:r>
    </w:p>
    <w:p w:rsidR="70962E9E" w:rsidP="0FD9ECFA" w:rsidRDefault="70962E9E" w14:paraId="1A0F7317" w14:textId="6E6CFA10">
      <w:pPr>
        <w:spacing w:before="100" w:beforeAutospacing="off" w:after="1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70962E9E">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Autowiring</w:t>
      </w:r>
      <w:r w:rsidRPr="0FD9ECFA" w:rsidR="70962E9E">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r w:rsidRPr="0FD9ECFA" w:rsidR="70962E9E">
        <w:rPr>
          <w:rFonts w:ascii="Cambria" w:hAnsi="Cambria" w:eastAsia="ＭＳ 明朝" w:cs="" w:asciiTheme="minorAscii" w:hAnsiTheme="minorAscii" w:eastAsiaTheme="minorEastAsia" w:cstheme="minorBidi"/>
          <w:noProof w:val="0"/>
          <w:color w:val="auto"/>
          <w:sz w:val="24"/>
          <w:szCs w:val="24"/>
          <w:lang w:val="en-US" w:eastAsia="en-US" w:bidi="ar-SA"/>
        </w:rPr>
        <w:t xml:space="preserve">in Spring means that the container automatically </w:t>
      </w:r>
      <w:r w:rsidRPr="0FD9ECFA" w:rsidR="70962E9E">
        <w:rPr>
          <w:rFonts w:ascii="Cambria" w:hAnsi="Cambria" w:eastAsia="ＭＳ 明朝" w:cs="" w:asciiTheme="minorAscii" w:hAnsiTheme="minorAscii" w:eastAsiaTheme="minorEastAsia" w:cstheme="minorBidi"/>
          <w:noProof w:val="0"/>
          <w:color w:val="auto"/>
          <w:sz w:val="24"/>
          <w:szCs w:val="24"/>
          <w:lang w:val="en-US" w:eastAsia="en-US" w:bidi="ar-SA"/>
        </w:rPr>
        <w:t>injects bean dependencies</w:t>
      </w:r>
      <w:r w:rsidRPr="0FD9ECFA" w:rsidR="70962E9E">
        <w:rPr>
          <w:rFonts w:ascii="Cambria" w:hAnsi="Cambria" w:eastAsia="ＭＳ 明朝" w:cs="" w:asciiTheme="minorAscii" w:hAnsiTheme="minorAscii" w:eastAsiaTheme="minorEastAsia" w:cstheme="minorBidi"/>
          <w:noProof w:val="0"/>
          <w:color w:val="auto"/>
          <w:sz w:val="24"/>
          <w:szCs w:val="24"/>
          <w:lang w:val="en-US" w:eastAsia="en-US" w:bidi="ar-SA"/>
        </w:rPr>
        <w:t xml:space="preserve"> into another bean, instead of us having to do it manually.</w:t>
      </w:r>
    </w:p>
    <w:p w:rsidR="16806852" w:rsidP="0FD9ECFA" w:rsidRDefault="16806852" w14:paraId="189731FE" w14:textId="306EBC05">
      <w:pPr>
        <w:spacing w:before="100" w:beforeAutospacing="off" w:after="1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680685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Au</w:t>
      </w:r>
      <w:r w:rsidRPr="0FD9ECFA" w:rsidR="1680685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towiring</w:t>
      </w:r>
      <w:r w:rsidRPr="0FD9ECFA" w:rsidR="1680685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r w:rsidRPr="0FD9ECFA" w:rsidR="16806852">
        <w:rPr>
          <w:rFonts w:ascii="Cambria" w:hAnsi="Cambria" w:eastAsia="ＭＳ 明朝" w:cs="" w:asciiTheme="minorAscii" w:hAnsiTheme="minorAscii" w:eastAsiaTheme="minorEastAsia" w:cstheme="minorBidi"/>
          <w:noProof w:val="0"/>
          <w:color w:val="auto"/>
          <w:sz w:val="24"/>
          <w:szCs w:val="24"/>
          <w:lang w:val="en-US" w:eastAsia="en-US" w:bidi="ar-SA"/>
        </w:rPr>
        <w:t>c</w:t>
      </w:r>
      <w:r w:rsidRPr="0FD9ECFA" w:rsidR="16806852">
        <w:rPr>
          <w:rFonts w:ascii="Cambria" w:hAnsi="Cambria" w:eastAsia="ＭＳ 明朝" w:cs="" w:asciiTheme="minorAscii" w:hAnsiTheme="minorAscii" w:eastAsiaTheme="minorEastAsia" w:cstheme="minorBidi"/>
          <w:noProof w:val="0"/>
          <w:color w:val="auto"/>
          <w:sz w:val="24"/>
          <w:szCs w:val="24"/>
          <w:lang w:val="en-US" w:eastAsia="en-US" w:bidi="ar-SA"/>
        </w:rPr>
        <w:t>a</w:t>
      </w:r>
      <w:r w:rsidRPr="0FD9ECFA" w:rsidR="16806852">
        <w:rPr>
          <w:rFonts w:ascii="Cambria" w:hAnsi="Cambria" w:eastAsia="ＭＳ 明朝" w:cs="" w:asciiTheme="minorAscii" w:hAnsiTheme="minorAscii" w:eastAsiaTheme="minorEastAsia" w:cstheme="minorBidi"/>
          <w:noProof w:val="0"/>
          <w:color w:val="auto"/>
          <w:sz w:val="24"/>
          <w:szCs w:val="24"/>
          <w:lang w:val="en-US" w:eastAsia="en-US" w:bidi="ar-SA"/>
        </w:rPr>
        <w:t>n’t</w:t>
      </w:r>
      <w:r w:rsidRPr="0FD9ECFA" w:rsidR="16806852">
        <w:rPr>
          <w:rFonts w:ascii="Cambria" w:hAnsi="Cambria" w:eastAsia="ＭＳ 明朝" w:cs="" w:asciiTheme="minorAscii" w:hAnsiTheme="minorAscii" w:eastAsiaTheme="minorEastAsia" w:cstheme="minorBidi"/>
          <w:noProof w:val="0"/>
          <w:color w:val="auto"/>
          <w:sz w:val="24"/>
          <w:szCs w:val="24"/>
          <w:lang w:val="en-US" w:eastAsia="en-US" w:bidi="ar-SA"/>
        </w:rPr>
        <w:t xml:space="preserve"> b</w:t>
      </w:r>
      <w:r w:rsidRPr="0FD9ECFA" w:rsidR="16806852">
        <w:rPr>
          <w:rFonts w:ascii="Cambria" w:hAnsi="Cambria" w:eastAsia="ＭＳ 明朝" w:cs="" w:asciiTheme="minorAscii" w:hAnsiTheme="minorAscii" w:eastAsiaTheme="minorEastAsia" w:cstheme="minorBidi"/>
          <w:noProof w:val="0"/>
          <w:color w:val="auto"/>
          <w:sz w:val="24"/>
          <w:szCs w:val="24"/>
          <w:lang w:val="en-US" w:eastAsia="en-US" w:bidi="ar-SA"/>
        </w:rPr>
        <w:t xml:space="preserve">e used to inject primitive and string values. It </w:t>
      </w:r>
      <w:r w:rsidRPr="0FD9ECFA" w:rsidR="5FCF1283">
        <w:rPr>
          <w:rFonts w:ascii="Cambria" w:hAnsi="Cambria" w:eastAsia="ＭＳ 明朝" w:cs="" w:asciiTheme="minorAscii" w:hAnsiTheme="minorAscii" w:eastAsiaTheme="minorEastAsia" w:cstheme="minorBidi"/>
          <w:noProof w:val="0"/>
          <w:color w:val="auto"/>
          <w:sz w:val="24"/>
          <w:szCs w:val="24"/>
          <w:lang w:val="en-US" w:eastAsia="en-US" w:bidi="ar-SA"/>
        </w:rPr>
        <w:t>works</w:t>
      </w:r>
      <w:r w:rsidRPr="0FD9ECFA" w:rsidR="16806852">
        <w:rPr>
          <w:rFonts w:ascii="Cambria" w:hAnsi="Cambria" w:eastAsia="ＭＳ 明朝" w:cs="" w:asciiTheme="minorAscii" w:hAnsiTheme="minorAscii" w:eastAsiaTheme="minorEastAsia" w:cstheme="minorBidi"/>
          <w:noProof w:val="0"/>
          <w:color w:val="auto"/>
          <w:sz w:val="24"/>
          <w:szCs w:val="24"/>
          <w:lang w:val="en-US" w:eastAsia="en-US" w:bidi="ar-SA"/>
        </w:rPr>
        <w:t xml:space="preserve"> with reference </w:t>
      </w:r>
      <w:r w:rsidRPr="0FD9ECFA" w:rsidR="18EF2D75">
        <w:rPr>
          <w:rFonts w:ascii="Cambria" w:hAnsi="Cambria" w:eastAsia="ＭＳ 明朝" w:cs="" w:asciiTheme="minorAscii" w:hAnsiTheme="minorAscii" w:eastAsiaTheme="minorEastAsia" w:cstheme="minorBidi"/>
          <w:noProof w:val="0"/>
          <w:color w:val="auto"/>
          <w:sz w:val="24"/>
          <w:szCs w:val="24"/>
          <w:lang w:val="en-US" w:eastAsia="en-US" w:bidi="ar-SA"/>
        </w:rPr>
        <w:t>only.</w:t>
      </w:r>
    </w:p>
    <w:p w:rsidR="7CAD70F6" w:rsidP="0FD9ECFA" w:rsidRDefault="7CAD70F6" w14:paraId="7061D122" w14:textId="33932973">
      <w:pPr>
        <w:spacing w:before="100" w:beforeAutospacing="off" w:after="1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7CAD70F6">
        <w:rPr>
          <w:rFonts w:ascii="Cambria" w:hAnsi="Cambria" w:eastAsia="ＭＳ 明朝" w:cs="" w:asciiTheme="minorAscii" w:hAnsiTheme="minorAscii" w:eastAsiaTheme="minorEastAsia" w:cstheme="minorBidi"/>
          <w:noProof w:val="0"/>
          <w:color w:val="auto"/>
          <w:sz w:val="24"/>
          <w:szCs w:val="24"/>
          <w:lang w:val="en-US" w:eastAsia="en-US" w:bidi="ar-SA"/>
        </w:rPr>
        <w:t xml:space="preserve">The Spring container </w:t>
      </w:r>
      <w:bookmarkStart w:name="_Int_hUxbu22u" w:id="973899285"/>
      <w:r w:rsidRPr="0FD9ECFA" w:rsidR="7CAD70F6">
        <w:rPr>
          <w:rFonts w:ascii="Cambria" w:hAnsi="Cambria" w:eastAsia="ＭＳ 明朝" w:cs="" w:asciiTheme="minorAscii" w:hAnsiTheme="minorAscii" w:eastAsiaTheme="minorEastAsia" w:cstheme="minorBidi"/>
          <w:noProof w:val="0"/>
          <w:color w:val="auto"/>
          <w:sz w:val="24"/>
          <w:szCs w:val="24"/>
          <w:lang w:val="en-US" w:eastAsia="en-US" w:bidi="ar-SA"/>
        </w:rPr>
        <w:t>is able to</w:t>
      </w:r>
      <w:bookmarkEnd w:id="973899285"/>
      <w:r w:rsidRPr="0FD9ECFA" w:rsidR="7CAD70F6">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7CAD70F6">
        <w:rPr>
          <w:rFonts w:ascii="Cambria" w:hAnsi="Cambria" w:eastAsia="ＭＳ 明朝" w:cs="" w:asciiTheme="minorAscii" w:hAnsiTheme="minorAscii" w:eastAsiaTheme="minorEastAsia" w:cstheme="minorBidi"/>
          <w:noProof w:val="0"/>
          <w:color w:val="auto"/>
          <w:sz w:val="24"/>
          <w:szCs w:val="24"/>
          <w:lang w:val="en-US" w:eastAsia="en-US" w:bidi="ar-SA"/>
        </w:rPr>
        <w:t>autowire</w:t>
      </w:r>
      <w:r w:rsidRPr="0FD9ECFA" w:rsidR="7CAD70F6">
        <w:rPr>
          <w:rFonts w:ascii="Cambria" w:hAnsi="Cambria" w:eastAsia="ＭＳ 明朝" w:cs="" w:asciiTheme="minorAscii" w:hAnsiTheme="minorAscii" w:eastAsiaTheme="minorEastAsia" w:cstheme="minorBidi"/>
          <w:noProof w:val="0"/>
          <w:color w:val="auto"/>
          <w:sz w:val="24"/>
          <w:szCs w:val="24"/>
          <w:lang w:val="en-US" w:eastAsia="en-US" w:bidi="ar-SA"/>
        </w:rPr>
        <w:t xml:space="preserve"> relationships between the collaborating beans. That is, it is possible to let Spring resolve collaborators for your bean automatically by inspecting the contents of the </w:t>
      </w:r>
      <w:r w:rsidRPr="0FD9ECFA" w:rsidR="7CAD70F6">
        <w:rPr>
          <w:rFonts w:ascii="Cambria" w:hAnsi="Cambria" w:eastAsia="ＭＳ 明朝" w:cs="" w:asciiTheme="minorAscii" w:hAnsiTheme="minorAscii" w:eastAsiaTheme="minorEastAsia" w:cstheme="minorBidi"/>
          <w:noProof w:val="0"/>
          <w:color w:val="auto"/>
          <w:sz w:val="24"/>
          <w:szCs w:val="24"/>
          <w:lang w:val="en-US" w:eastAsia="en-US" w:bidi="ar-SA"/>
        </w:rPr>
        <w:t>BeanFactory</w:t>
      </w:r>
      <w:r w:rsidRPr="0FD9ECFA" w:rsidR="7CAD70F6">
        <w:rPr>
          <w:rFonts w:ascii="Cambria" w:hAnsi="Cambria" w:eastAsia="ＭＳ 明朝" w:cs="" w:asciiTheme="minorAscii" w:hAnsiTheme="minorAscii" w:eastAsiaTheme="minorEastAsia" w:cstheme="minorBidi"/>
          <w:noProof w:val="0"/>
          <w:color w:val="auto"/>
          <w:sz w:val="24"/>
          <w:szCs w:val="24"/>
          <w:lang w:val="en-US" w:eastAsia="en-US" w:bidi="ar-SA"/>
        </w:rPr>
        <w:t>.</w:t>
      </w:r>
    </w:p>
    <w:p w:rsidR="7CAD70F6" w:rsidP="0FD9ECFA" w:rsidRDefault="7CAD70F6" w14:paraId="497A2997" w14:textId="56AA91BF">
      <w:pPr>
        <w:pStyle w:val="1"/>
        <w:spacing w:before="100" w:beforeAutospacing="off" w:after="100" w:afterAutospacing="off" w:line="274" w:lineRule="auto"/>
      </w:pPr>
      <w:r w:rsidRPr="0FD9ECFA" w:rsidR="7CAD70F6">
        <w:rPr>
          <w:rFonts w:ascii="Cambria" w:hAnsi="Cambria" w:eastAsia="ＭＳ 明朝" w:cs="" w:asciiTheme="minorAscii" w:hAnsiTheme="minorAscii" w:eastAsiaTheme="minorEastAsia" w:cstheme="minorBidi"/>
          <w:noProof w:val="0"/>
          <w:color w:val="auto"/>
          <w:sz w:val="24"/>
          <w:szCs w:val="24"/>
          <w:lang w:val="en-US" w:eastAsia="en-US" w:bidi="ar-SA"/>
        </w:rPr>
        <w:t>Different modes of bean auto-wiring are:</w:t>
      </w:r>
    </w:p>
    <w:p w:rsidR="10BEE1F4" w:rsidP="0FD9ECFA" w:rsidRDefault="10BEE1F4" w14:paraId="0799E344" w14:textId="3C972ECC">
      <w:pPr>
        <w:pStyle w:val="4"/>
        <w:rPr>
          <w:noProof w:val="0"/>
          <w:lang w:val="en-US"/>
        </w:rPr>
      </w:pPr>
      <w:r w:rsidRPr="0FD9ECFA" w:rsidR="10BEE1F4">
        <w:rPr>
          <w:noProof w:val="0"/>
          <w:lang w:val="en-US"/>
        </w:rPr>
        <w:t>Autowiring</w:t>
      </w:r>
      <w:r w:rsidRPr="0FD9ECFA" w:rsidR="10BEE1F4">
        <w:rPr>
          <w:noProof w:val="0"/>
          <w:lang w:val="en-US"/>
        </w:rPr>
        <w:t xml:space="preserve"> </w:t>
      </w:r>
      <w:r w:rsidRPr="0FD9ECFA" w:rsidR="186E4A68">
        <w:rPr>
          <w:noProof w:val="0"/>
          <w:lang w:val="en-US"/>
        </w:rPr>
        <w:t xml:space="preserve">with </w:t>
      </w:r>
      <w:r w:rsidRPr="0FD9ECFA" w:rsidR="10BEE1F4">
        <w:rPr>
          <w:noProof w:val="0"/>
          <w:lang w:val="en-US"/>
        </w:rPr>
        <w:t>XML configuration-:</w:t>
      </w:r>
    </w:p>
    <w:p w:rsidR="11371D8F" w:rsidP="0FD9ECFA" w:rsidRDefault="11371D8F" w14:paraId="43ECD162" w14:textId="1B7EBD4D">
      <w:pPr>
        <w:spacing w:before="100" w:beforeAutospacing="off" w:after="1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There are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four</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modes of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autowiring</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a bean using an XML configuration:</w:t>
      </w:r>
    </w:p>
    <w:p w:rsidR="10798EC2" w:rsidP="0FD9ECFA" w:rsidRDefault="10798EC2" w14:paraId="356A50AC" w14:textId="4939AF98">
      <w:pPr>
        <w:pStyle w:val="143"/>
        <w:numPr>
          <w:ilvl w:val="0"/>
          <w:numId w:val="44"/>
        </w:numPr>
        <w:spacing w:before="0" w:beforeAutospacing="off" w:after="0" w:afterAutospacing="off"/>
        <w:ind w:left="72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0798EC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N</w:t>
      </w:r>
      <w:r w:rsidRPr="0FD9ECFA" w:rsidR="11371D8F">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o</w:t>
      </w:r>
      <w:r w:rsidRPr="0FD9ECFA" w:rsidR="10798EC2">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(Without Autowiring)</w:t>
      </w:r>
      <w:r w:rsidRPr="0FD9ECFA" w:rsidR="11371D8F">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the default value – this means no autowiring is used for the bean and we </w:t>
      </w:r>
      <w:r w:rsidRPr="0FD9ECFA" w:rsidR="3CF1ADE6">
        <w:rPr>
          <w:rFonts w:ascii="Cambria" w:hAnsi="Cambria" w:eastAsia="ＭＳ 明朝" w:cs="" w:asciiTheme="minorAscii" w:hAnsiTheme="minorAscii" w:eastAsiaTheme="minorEastAsia" w:cstheme="minorBidi"/>
          <w:noProof w:val="0"/>
          <w:color w:val="auto"/>
          <w:sz w:val="24"/>
          <w:szCs w:val="24"/>
          <w:lang w:val="en-US" w:eastAsia="en-US" w:bidi="ar-SA"/>
        </w:rPr>
        <w:t>must</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explicitly name the dependencies</w:t>
      </w:r>
    </w:p>
    <w:p w:rsidR="11371D8F" w:rsidP="0FD9ECFA" w:rsidRDefault="11371D8F" w14:paraId="10646931" w14:textId="09A35488">
      <w:pPr>
        <w:pStyle w:val="143"/>
        <w:numPr>
          <w:ilvl w:val="0"/>
          <w:numId w:val="44"/>
        </w:numPr>
        <w:spacing w:before="0" w:beforeAutospacing="off" w:after="0" w:afterAutospacing="off"/>
        <w:ind w:left="72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1371D8F">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byName</w:t>
      </w:r>
      <w:r w:rsidRPr="0FD9ECFA" w:rsidR="11371D8F">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autowiring</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is done based on the name of the property, the</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refore S</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pring will look for a bean with the same name as the property that needs to be set</w:t>
      </w:r>
      <w:r w:rsidRPr="0FD9ECFA" w:rsidR="6363B463">
        <w:rPr>
          <w:rFonts w:ascii="Cambria" w:hAnsi="Cambria" w:eastAsia="ＭＳ 明朝" w:cs="" w:asciiTheme="minorAscii" w:hAnsiTheme="minorAscii" w:eastAsiaTheme="minorEastAsia" w:cstheme="minorBidi"/>
          <w:noProof w:val="0"/>
          <w:color w:val="auto"/>
          <w:sz w:val="24"/>
          <w:szCs w:val="24"/>
          <w:lang w:val="en-US" w:eastAsia="en-US" w:bidi="ar-SA"/>
        </w:rPr>
        <w:t>.</w:t>
      </w:r>
    </w:p>
    <w:p w:rsidR="6363B463" w:rsidP="0FD9ECFA" w:rsidRDefault="6363B463" w14:paraId="3795FA1F" w14:textId="67B9158F">
      <w:pPr>
        <w:pStyle w:val="143"/>
        <w:spacing w:before="0" w:beforeAutospacing="off" w:after="0" w:afterAutospacing="off"/>
        <w:ind w:left="72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6363B463">
        <w:rPr>
          <w:rFonts w:ascii="Cambria" w:hAnsi="Cambria" w:eastAsia="ＭＳ 明朝" w:cs="" w:asciiTheme="minorAscii" w:hAnsiTheme="minorAscii" w:eastAsiaTheme="minorEastAsia" w:cstheme="minorBidi"/>
          <w:noProof w:val="0"/>
          <w:color w:val="auto"/>
          <w:sz w:val="24"/>
          <w:szCs w:val="24"/>
          <w:lang w:val="en-US" w:eastAsia="en-US" w:bidi="ar-SA"/>
        </w:rPr>
        <w:t xml:space="preserve">      &lt;bean class="</w:t>
      </w:r>
      <w:r w:rsidRPr="0FD9ECFA" w:rsidR="6363B463">
        <w:rPr>
          <w:rFonts w:ascii="Cambria" w:hAnsi="Cambria" w:eastAsia="ＭＳ 明朝" w:cs="" w:asciiTheme="minorAscii" w:hAnsiTheme="minorAscii" w:eastAsiaTheme="minorEastAsia" w:cstheme="minorBidi"/>
          <w:noProof w:val="0"/>
          <w:color w:val="auto"/>
          <w:sz w:val="24"/>
          <w:szCs w:val="24"/>
          <w:lang w:val="en-US" w:eastAsia="en-US" w:bidi="ar-SA"/>
        </w:rPr>
        <w:t>autowiring.Emp</w:t>
      </w:r>
      <w:r w:rsidRPr="0FD9ECFA" w:rsidR="6363B463">
        <w:rPr>
          <w:rFonts w:ascii="Cambria" w:hAnsi="Cambria" w:eastAsia="ＭＳ 明朝" w:cs="" w:asciiTheme="minorAscii" w:hAnsiTheme="minorAscii" w:eastAsiaTheme="minorEastAsia" w:cstheme="minorBidi"/>
          <w:noProof w:val="0"/>
          <w:color w:val="auto"/>
          <w:sz w:val="24"/>
          <w:szCs w:val="24"/>
          <w:lang w:val="en-US" w:eastAsia="en-US" w:bidi="ar-SA"/>
        </w:rPr>
        <w:t xml:space="preserve">" name="emp" </w:t>
      </w:r>
      <w:r w:rsidRPr="0FD9ECFA" w:rsidR="6363B463">
        <w:rPr>
          <w:rFonts w:ascii="Cambria" w:hAnsi="Cambria" w:eastAsia="ＭＳ 明朝" w:cs="" w:asciiTheme="minorAscii" w:hAnsiTheme="minorAscii" w:eastAsiaTheme="minorEastAsia" w:cstheme="minorBidi"/>
          <w:noProof w:val="0"/>
          <w:color w:val="auto"/>
          <w:sz w:val="24"/>
          <w:szCs w:val="24"/>
          <w:lang w:val="en-US" w:eastAsia="en-US" w:bidi="ar-SA"/>
        </w:rPr>
        <w:t>autowire</w:t>
      </w:r>
      <w:r w:rsidRPr="0FD9ECFA" w:rsidR="6363B463">
        <w:rPr>
          <w:rFonts w:ascii="Cambria" w:hAnsi="Cambria" w:eastAsia="ＭＳ 明朝" w:cs="" w:asciiTheme="minorAscii" w:hAnsiTheme="minorAscii" w:eastAsiaTheme="minorEastAsia" w:cstheme="minorBidi"/>
          <w:noProof w:val="0"/>
          <w:color w:val="auto"/>
          <w:sz w:val="24"/>
          <w:szCs w:val="24"/>
          <w:lang w:val="en-US" w:eastAsia="en-US" w:bidi="ar-SA"/>
        </w:rPr>
        <w:t>="by</w:t>
      </w:r>
      <w:r w:rsidRPr="0FD9ECFA" w:rsidR="7305A782">
        <w:rPr>
          <w:rFonts w:ascii="Cambria" w:hAnsi="Cambria" w:eastAsia="ＭＳ 明朝" w:cs="" w:asciiTheme="minorAscii" w:hAnsiTheme="minorAscii" w:eastAsiaTheme="minorEastAsia" w:cstheme="minorBidi"/>
          <w:noProof w:val="0"/>
          <w:color w:val="auto"/>
          <w:sz w:val="24"/>
          <w:szCs w:val="24"/>
          <w:lang w:val="en-US" w:eastAsia="en-US" w:bidi="ar-SA"/>
        </w:rPr>
        <w:t>Name</w:t>
      </w:r>
      <w:r w:rsidRPr="0FD9ECFA" w:rsidR="6363B463">
        <w:rPr>
          <w:rFonts w:ascii="Cambria" w:hAnsi="Cambria" w:eastAsia="ＭＳ 明朝" w:cs="" w:asciiTheme="minorAscii" w:hAnsiTheme="minorAscii" w:eastAsiaTheme="minorEastAsia" w:cstheme="minorBidi"/>
          <w:noProof w:val="0"/>
          <w:color w:val="auto"/>
          <w:sz w:val="24"/>
          <w:szCs w:val="24"/>
          <w:lang w:val="en-US" w:eastAsia="en-US" w:bidi="ar-SA"/>
        </w:rPr>
        <w:t>"&gt;</w:t>
      </w:r>
    </w:p>
    <w:p w:rsidR="0FD9ECFA" w:rsidP="0FD9ECFA" w:rsidRDefault="0FD9ECFA" w14:paraId="4BB6282F" w14:textId="4674A35E">
      <w:pPr>
        <w:pStyle w:val="143"/>
        <w:spacing w:before="0" w:beforeAutospacing="off" w:after="0" w:afterAutospacing="off"/>
        <w:ind w:left="72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p>
    <w:p w:rsidR="11371D8F" w:rsidP="0FD9ECFA" w:rsidRDefault="11371D8F" w14:paraId="2F884C6E" w14:textId="6BEFAE06">
      <w:pPr>
        <w:pStyle w:val="143"/>
        <w:numPr>
          <w:ilvl w:val="0"/>
          <w:numId w:val="44"/>
        </w:numPr>
        <w:spacing w:before="0" w:beforeAutospacing="off" w:after="0" w:afterAutospacing="off"/>
        <w:ind w:left="72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1371D8F">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byType</w:t>
      </w:r>
      <w:r w:rsidRPr="0FD9ECFA" w:rsidR="11371D8F">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bookmarkStart w:name="_Int_iDCaKuzW" w:id="1759016798"/>
      <w:r w:rsidRPr="0FD9ECFA" w:rsidR="14757E54">
        <w:rPr>
          <w:rFonts w:ascii="Cambria" w:hAnsi="Cambria" w:eastAsia="ＭＳ 明朝" w:cs="" w:asciiTheme="minorAscii" w:hAnsiTheme="minorAscii" w:eastAsiaTheme="minorEastAsia" w:cstheme="minorBidi"/>
          <w:noProof w:val="0"/>
          <w:color w:val="auto"/>
          <w:sz w:val="24"/>
          <w:szCs w:val="24"/>
          <w:lang w:val="en-US" w:eastAsia="en-US" w:bidi="ar-SA"/>
        </w:rPr>
        <w:t>S</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imi</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l</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ar to</w:t>
      </w:r>
      <w:bookmarkEnd w:id="1759016798"/>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the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byNa</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me</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a</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u</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towiri</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ng</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only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b</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ased on the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type of the property. This means Spring</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wil</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l look for a bean with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the same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type of </w:t>
      </w:r>
      <w:r w:rsidRPr="0FD9ECFA" w:rsidR="09DD34A7">
        <w:rPr>
          <w:rFonts w:ascii="Cambria" w:hAnsi="Cambria" w:eastAsia="ＭＳ 明朝" w:cs="" w:asciiTheme="minorAscii" w:hAnsiTheme="minorAscii" w:eastAsiaTheme="minorEastAsia" w:cstheme="minorBidi"/>
          <w:noProof w:val="0"/>
          <w:color w:val="auto"/>
          <w:sz w:val="24"/>
          <w:szCs w:val="24"/>
          <w:lang w:val="en-US" w:eastAsia="en-US" w:bidi="ar-SA"/>
        </w:rPr>
        <w:t>property</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to set. I</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f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t</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here</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’s</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more than one bean of that type, the framework throws an exception.</w:t>
      </w:r>
    </w:p>
    <w:p w:rsidR="4DAE0EF1" w:rsidP="0FD9ECFA" w:rsidRDefault="4DAE0EF1" w14:paraId="41239F7B" w14:textId="76FABF87">
      <w:pPr>
        <w:pStyle w:val="143"/>
        <w:spacing w:before="0" w:beforeAutospacing="off" w:after="0" w:afterAutospacing="off"/>
        <w:ind w:left="72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4DAE0EF1">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42DD6A4B">
        <w:rPr>
          <w:rFonts w:ascii="Cambria" w:hAnsi="Cambria" w:eastAsia="ＭＳ 明朝" w:cs="" w:asciiTheme="minorAscii" w:hAnsiTheme="minorAscii" w:eastAsiaTheme="minorEastAsia" w:cstheme="minorBidi"/>
          <w:noProof w:val="0"/>
          <w:color w:val="auto"/>
          <w:sz w:val="24"/>
          <w:szCs w:val="24"/>
          <w:lang w:val="en-US" w:eastAsia="en-US" w:bidi="ar-SA"/>
        </w:rPr>
        <w:t>&lt;bean class="</w:t>
      </w:r>
      <w:r w:rsidRPr="0FD9ECFA" w:rsidR="42DD6A4B">
        <w:rPr>
          <w:rFonts w:ascii="Cambria" w:hAnsi="Cambria" w:eastAsia="ＭＳ 明朝" w:cs="" w:asciiTheme="minorAscii" w:hAnsiTheme="minorAscii" w:eastAsiaTheme="minorEastAsia" w:cstheme="minorBidi"/>
          <w:noProof w:val="0"/>
          <w:color w:val="auto"/>
          <w:sz w:val="24"/>
          <w:szCs w:val="24"/>
          <w:lang w:val="en-US" w:eastAsia="en-US" w:bidi="ar-SA"/>
        </w:rPr>
        <w:t>autowiring.Emp</w:t>
      </w:r>
      <w:r w:rsidRPr="0FD9ECFA" w:rsidR="42DD6A4B">
        <w:rPr>
          <w:rFonts w:ascii="Cambria" w:hAnsi="Cambria" w:eastAsia="ＭＳ 明朝" w:cs="" w:asciiTheme="minorAscii" w:hAnsiTheme="minorAscii" w:eastAsiaTheme="minorEastAsia" w:cstheme="minorBidi"/>
          <w:noProof w:val="0"/>
          <w:color w:val="auto"/>
          <w:sz w:val="24"/>
          <w:szCs w:val="24"/>
          <w:lang w:val="en-US" w:eastAsia="en-US" w:bidi="ar-SA"/>
        </w:rPr>
        <w:t xml:space="preserve">" name="emp" </w:t>
      </w:r>
      <w:r w:rsidRPr="0FD9ECFA" w:rsidR="42DD6A4B">
        <w:rPr>
          <w:rFonts w:ascii="Cambria" w:hAnsi="Cambria" w:eastAsia="ＭＳ 明朝" w:cs="" w:asciiTheme="minorAscii" w:hAnsiTheme="minorAscii" w:eastAsiaTheme="minorEastAsia" w:cstheme="minorBidi"/>
          <w:noProof w:val="0"/>
          <w:color w:val="auto"/>
          <w:sz w:val="24"/>
          <w:szCs w:val="24"/>
          <w:lang w:val="en-US" w:eastAsia="en-US" w:bidi="ar-SA"/>
        </w:rPr>
        <w:t>autowire</w:t>
      </w:r>
      <w:r w:rsidRPr="0FD9ECFA" w:rsidR="42DD6A4B">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42DD6A4B">
        <w:rPr>
          <w:rFonts w:ascii="Cambria" w:hAnsi="Cambria" w:eastAsia="ＭＳ 明朝" w:cs="" w:asciiTheme="minorAscii" w:hAnsiTheme="minorAscii" w:eastAsiaTheme="minorEastAsia" w:cstheme="minorBidi"/>
          <w:noProof w:val="0"/>
          <w:color w:val="auto"/>
          <w:sz w:val="24"/>
          <w:szCs w:val="24"/>
          <w:lang w:val="en-US" w:eastAsia="en-US" w:bidi="ar-SA"/>
        </w:rPr>
        <w:t>byType</w:t>
      </w:r>
      <w:r w:rsidRPr="0FD9ECFA" w:rsidR="42DD6A4B">
        <w:rPr>
          <w:rFonts w:ascii="Cambria" w:hAnsi="Cambria" w:eastAsia="ＭＳ 明朝" w:cs="" w:asciiTheme="minorAscii" w:hAnsiTheme="minorAscii" w:eastAsiaTheme="minorEastAsia" w:cstheme="minorBidi"/>
          <w:noProof w:val="0"/>
          <w:color w:val="auto"/>
          <w:sz w:val="24"/>
          <w:szCs w:val="24"/>
          <w:lang w:val="en-US" w:eastAsia="en-US" w:bidi="ar-SA"/>
        </w:rPr>
        <w:t>"&gt;</w:t>
      </w:r>
    </w:p>
    <w:p w:rsidR="0FD9ECFA" w:rsidP="0FD9ECFA" w:rsidRDefault="0FD9ECFA" w14:paraId="7A4DB9E2" w14:textId="2716519E">
      <w:pPr>
        <w:pStyle w:val="143"/>
        <w:spacing w:before="0" w:beforeAutospacing="off" w:after="0" w:afterAutospacing="off"/>
        <w:ind w:left="72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p>
    <w:p w:rsidR="11371D8F" w:rsidP="0FD9ECFA" w:rsidRDefault="11371D8F" w14:paraId="3536C9AE" w14:textId="2745CBBE">
      <w:pPr>
        <w:pStyle w:val="143"/>
        <w:numPr>
          <w:ilvl w:val="0"/>
          <w:numId w:val="44"/>
        </w:numPr>
        <w:spacing w:before="0" w:beforeAutospacing="off" w:after="0" w:afterAutospacing="off"/>
        <w:ind w:left="72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1371D8F">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constructor:</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autowiring</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is done based on constructor arguments, meaning Spring will look for beans </w:t>
      </w:r>
      <w:r w:rsidRPr="0FD9ECFA" w:rsidR="6976120A">
        <w:rPr>
          <w:rFonts w:ascii="Cambria" w:hAnsi="Cambria" w:eastAsia="ＭＳ 明朝" w:cs="" w:asciiTheme="minorAscii" w:hAnsiTheme="minorAscii" w:eastAsiaTheme="minorEastAsia" w:cstheme="minorBidi"/>
          <w:noProof w:val="0"/>
          <w:color w:val="auto"/>
          <w:sz w:val="24"/>
          <w:szCs w:val="24"/>
          <w:lang w:val="en-US" w:eastAsia="en-US" w:bidi="ar-SA"/>
        </w:rPr>
        <w:t>of</w:t>
      </w:r>
      <w:r w:rsidRPr="0FD9ECFA" w:rsidR="11371D8F">
        <w:rPr>
          <w:rFonts w:ascii="Cambria" w:hAnsi="Cambria" w:eastAsia="ＭＳ 明朝" w:cs="" w:asciiTheme="minorAscii" w:hAnsiTheme="minorAscii" w:eastAsiaTheme="minorEastAsia" w:cstheme="minorBidi"/>
          <w:noProof w:val="0"/>
          <w:color w:val="auto"/>
          <w:sz w:val="24"/>
          <w:szCs w:val="24"/>
          <w:lang w:val="en-US" w:eastAsia="en-US" w:bidi="ar-SA"/>
        </w:rPr>
        <w:t xml:space="preserve"> the same type as the constructor arguments.</w:t>
      </w:r>
    </w:p>
    <w:p w:rsidR="136C100E" w:rsidP="0FD9ECFA" w:rsidRDefault="136C100E" w14:paraId="6C57D2C1" w14:textId="5EA34F32">
      <w:pPr>
        <w:pStyle w:val="143"/>
        <w:spacing w:before="0" w:beforeAutospacing="off" w:after="0" w:afterAutospacing="off"/>
        <w:ind w:left="72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36C100E">
        <w:rPr>
          <w:rFonts w:ascii="Cambria" w:hAnsi="Cambria" w:eastAsia="ＭＳ 明朝" w:cs="" w:asciiTheme="minorAscii" w:hAnsiTheme="minorAscii" w:eastAsiaTheme="minorEastAsia" w:cstheme="minorBidi"/>
          <w:noProof w:val="0"/>
          <w:color w:val="auto"/>
          <w:sz w:val="24"/>
          <w:szCs w:val="24"/>
          <w:lang w:val="en-US" w:eastAsia="en-US" w:bidi="ar-SA"/>
        </w:rPr>
        <w:t xml:space="preserve">     &lt;bean class="autowiring.Emp" name="emp" autowire="constructor"&gt;</w:t>
      </w:r>
    </w:p>
    <w:p w:rsidR="0FD9ECFA" w:rsidP="0FD9ECFA" w:rsidRDefault="0FD9ECFA" w14:paraId="28FA6AE6" w14:textId="5D9AA5B0">
      <w:pPr>
        <w:pStyle w:val="143"/>
        <w:spacing w:before="0" w:beforeAutospacing="off" w:after="0" w:afterAutospacing="off"/>
        <w:ind w:left="72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p>
    <w:p w:rsidR="5DC3FF5D" w:rsidP="0FD9ECFA" w:rsidRDefault="5DC3FF5D" w14:paraId="7637D323" w14:textId="15334647">
      <w:pPr>
        <w:pStyle w:val="4"/>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5DC3FF5D">
        <w:rPr>
          <w:noProof w:val="0"/>
          <w:lang w:val="en-US"/>
        </w:rPr>
        <w:t>Autowiring</w:t>
      </w:r>
      <w:r w:rsidRPr="0FD9ECFA" w:rsidR="5DC3FF5D">
        <w:rPr>
          <w:noProof w:val="0"/>
          <w:lang w:val="en-US"/>
        </w:rPr>
        <w:t xml:space="preserve"> with Annotation-:</w:t>
      </w:r>
    </w:p>
    <w:p w:rsidR="0ABEBBBB" w:rsidP="0FD9ECFA" w:rsidRDefault="0ABEBBBB" w14:paraId="59F00209" w14:textId="2061FD7C">
      <w:pPr>
        <w:pStyle w:val="143"/>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0ABEBBBB">
        <w:rPr>
          <w:rFonts w:ascii="Cambria" w:hAnsi="Cambria" w:eastAsia="ＭＳ 明朝" w:cs="" w:asciiTheme="minorAscii" w:hAnsiTheme="minorAscii" w:eastAsiaTheme="minorEastAsia" w:cstheme="minorBidi"/>
          <w:noProof w:val="0"/>
          <w:color w:val="auto"/>
          <w:sz w:val="24"/>
          <w:szCs w:val="24"/>
          <w:lang w:val="en-US" w:eastAsia="en-US" w:bidi="ar-SA"/>
        </w:rPr>
        <w:t>We use @Autowired annotation direct</w:t>
      </w:r>
      <w:r w:rsidRPr="0FD9ECFA" w:rsidR="0FBED5D0">
        <w:rPr>
          <w:rFonts w:ascii="Cambria" w:hAnsi="Cambria" w:eastAsia="ＭＳ 明朝" w:cs="" w:asciiTheme="minorAscii" w:hAnsiTheme="minorAscii" w:eastAsiaTheme="minorEastAsia" w:cstheme="minorBidi"/>
          <w:noProof w:val="0"/>
          <w:color w:val="auto"/>
          <w:sz w:val="24"/>
          <w:szCs w:val="24"/>
          <w:lang w:val="en-US" w:eastAsia="en-US" w:bidi="ar-SA"/>
        </w:rPr>
        <w:t xml:space="preserve">ly in our bean instead of writing in xml. </w:t>
      </w:r>
    </w:p>
    <w:p w:rsidR="0FBED5D0" w:rsidP="0FD9ECFA" w:rsidRDefault="0FBED5D0" w14:paraId="76EA8ABE" w14:textId="771A8ED1">
      <w:pPr>
        <w:pStyle w:val="143"/>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0FBED5D0">
        <w:rPr>
          <w:rFonts w:ascii="Cambria" w:hAnsi="Cambria" w:eastAsia="ＭＳ 明朝" w:cs="" w:asciiTheme="minorAscii" w:hAnsiTheme="minorAscii" w:eastAsiaTheme="minorEastAsia" w:cstheme="minorBidi"/>
          <w:noProof w:val="0"/>
          <w:color w:val="auto"/>
          <w:sz w:val="24"/>
          <w:szCs w:val="24"/>
          <w:lang w:val="en-US" w:eastAsia="en-US" w:bidi="ar-SA"/>
        </w:rPr>
        <w:t xml:space="preserve">Example. </w:t>
      </w:r>
    </w:p>
    <w:p w:rsidR="0FD9ECFA" w:rsidP="0FD9ECFA" w:rsidRDefault="0FD9ECFA" w14:paraId="49C3D04D" w14:textId="0B9C53BE">
      <w:pPr>
        <w:pStyle w:val="143"/>
        <w:rPr>
          <w:rFonts w:ascii="Cambria" w:hAnsi="Cambria" w:eastAsia="ＭＳ 明朝" w:cs="" w:asciiTheme="minorAscii" w:hAnsiTheme="minorAscii" w:eastAsiaTheme="minorEastAsia" w:cstheme="minorBidi"/>
          <w:noProof w:val="0"/>
          <w:color w:val="auto"/>
          <w:sz w:val="24"/>
          <w:szCs w:val="24"/>
          <w:lang w:val="en-US" w:eastAsia="en-US" w:bidi="ar-SA"/>
        </w:rPr>
      </w:pPr>
    </w:p>
    <w:p w:rsidR="0FBED5D0" w:rsidP="0FD9ECFA" w:rsidRDefault="0FBED5D0" w14:paraId="7A2990A3" w14:textId="77459260">
      <w:pPr>
        <w:pStyle w:val="143"/>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0FBED5D0">
        <w:rPr>
          <w:rFonts w:ascii="Cambria" w:hAnsi="Cambria" w:eastAsia="ＭＳ 明朝" w:cs="" w:asciiTheme="minorAscii" w:hAnsiTheme="minorAscii" w:eastAsiaTheme="minorEastAsia" w:cstheme="minorBidi"/>
          <w:noProof w:val="0"/>
          <w:color w:val="auto"/>
          <w:sz w:val="24"/>
          <w:szCs w:val="24"/>
          <w:lang w:val="en-US" w:eastAsia="en-US" w:bidi="ar-SA"/>
        </w:rPr>
        <w:t>public class Emp {</w:t>
      </w:r>
    </w:p>
    <w:p w:rsidR="0FBED5D0" w:rsidP="0FD9ECFA" w:rsidRDefault="0FBED5D0" w14:paraId="7C3093EA" w14:textId="17FA3E1D">
      <w:pPr>
        <w:pStyle w:val="143"/>
      </w:pPr>
      <w:r w:rsidRPr="0FD9ECFA" w:rsidR="0FBED5D0">
        <w:rPr>
          <w:rFonts w:ascii="Cambria" w:hAnsi="Cambria" w:eastAsia="ＭＳ 明朝" w:cs="" w:asciiTheme="minorAscii" w:hAnsiTheme="minorAscii" w:eastAsiaTheme="minorEastAsia" w:cstheme="minorBidi"/>
          <w:noProof w:val="0"/>
          <w:color w:val="auto"/>
          <w:sz w:val="24"/>
          <w:szCs w:val="24"/>
          <w:lang w:val="en-US" w:eastAsia="en-US" w:bidi="ar-SA"/>
        </w:rPr>
        <w:t xml:space="preserve">    @Autowired</w:t>
      </w:r>
    </w:p>
    <w:p w:rsidR="0FBED5D0" w:rsidP="0FD9ECFA" w:rsidRDefault="0FBED5D0" w14:paraId="22005C6A" w14:textId="6B9525D4">
      <w:pPr>
        <w:pStyle w:val="143"/>
      </w:pPr>
      <w:r w:rsidRPr="0FD9ECFA" w:rsidR="0FBED5D0">
        <w:rPr>
          <w:rFonts w:ascii="Cambria" w:hAnsi="Cambria" w:eastAsia="ＭＳ 明朝" w:cs="" w:asciiTheme="minorAscii" w:hAnsiTheme="minorAscii" w:eastAsiaTheme="minorEastAsia" w:cstheme="minorBidi"/>
          <w:noProof w:val="0"/>
          <w:color w:val="auto"/>
          <w:sz w:val="24"/>
          <w:szCs w:val="24"/>
          <w:lang w:val="en-US" w:eastAsia="en-US" w:bidi="ar-SA"/>
        </w:rPr>
        <w:t xml:space="preserve">    private Address address;</w:t>
      </w:r>
    </w:p>
    <w:p w:rsidR="0FD9ECFA" w:rsidP="0FD9ECFA" w:rsidRDefault="0FD9ECFA" w14:paraId="3470EEC2" w14:textId="26C376B1">
      <w:pPr>
        <w:pStyle w:val="143"/>
        <w:rPr>
          <w:rFonts w:ascii="Cambria" w:hAnsi="Cambria" w:eastAsia="ＭＳ 明朝" w:cs="" w:asciiTheme="minorAscii" w:hAnsiTheme="minorAscii" w:eastAsiaTheme="minorEastAsia" w:cstheme="minorBidi"/>
          <w:noProof w:val="0"/>
          <w:color w:val="auto"/>
          <w:sz w:val="24"/>
          <w:szCs w:val="24"/>
          <w:lang w:val="en-US" w:eastAsia="en-US" w:bidi="ar-SA"/>
        </w:rPr>
      </w:pPr>
    </w:p>
    <w:p w:rsidR="35CEA274" w:rsidP="0FD9ECFA" w:rsidRDefault="35CEA274" w14:paraId="409BD74D" w14:textId="63281BEF">
      <w:pPr>
        <w:pStyle w:val="3"/>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35CEA274">
        <w:rPr>
          <w:noProof w:val="0"/>
          <w:lang w:val="en-US"/>
        </w:rPr>
        <w:t>Annotation-based bean configuration-:</w:t>
      </w:r>
      <w:r w:rsidRPr="0FD9ECFA" w:rsidR="7356DF1E">
        <w:rPr>
          <w:noProof w:val="0"/>
          <w:lang w:val="en-US"/>
        </w:rPr>
        <w:t xml:space="preserve"> </w:t>
      </w:r>
    </w:p>
    <w:p w:rsidR="7356DF1E" w:rsidP="0FD9ECFA" w:rsidRDefault="7356DF1E" w14:paraId="179E35AF" w14:textId="5B6E11BC">
      <w:pPr>
        <w:pStyle w:val="143"/>
        <w:numPr>
          <w:ilvl w:val="0"/>
          <w:numId w:val="33"/>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7356DF1E">
        <w:rPr>
          <w:rFonts w:ascii="Cambria" w:hAnsi="Cambria" w:eastAsia="ＭＳ 明朝" w:cs="" w:asciiTheme="minorAscii" w:hAnsiTheme="minorAscii" w:eastAsiaTheme="minorEastAsia" w:cstheme="minorBidi"/>
          <w:noProof w:val="0"/>
          <w:color w:val="auto"/>
          <w:sz w:val="24"/>
          <w:szCs w:val="24"/>
          <w:lang w:val="en-US" w:eastAsia="en-US" w:bidi="ar-SA"/>
        </w:rPr>
        <w:t xml:space="preserve">Traditionally, beans in Spring were declared in </w:t>
      </w:r>
      <w:r w:rsidRPr="0FD9ECFA" w:rsidR="7356DF1E">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XML configuration</w:t>
      </w:r>
      <w:r w:rsidRPr="0FD9ECFA" w:rsidR="7356DF1E">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w:t>
      </w:r>
    </w:p>
    <w:p w:rsidR="7356DF1E" w:rsidP="0FD9ECFA" w:rsidRDefault="7356DF1E" w14:paraId="4D07C4CD" w14:textId="01F22E50">
      <w:pPr>
        <w:spacing w:before="0" w:beforeAutospacing="off" w:after="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7356DF1E">
        <w:rPr>
          <w:rFonts w:ascii="Cambria" w:hAnsi="Cambria" w:eastAsia="ＭＳ 明朝" w:cs="" w:asciiTheme="minorAscii" w:hAnsiTheme="minorAscii" w:eastAsiaTheme="minorEastAsia" w:cstheme="minorBidi"/>
          <w:noProof w:val="0"/>
          <w:color w:val="auto"/>
          <w:sz w:val="24"/>
          <w:szCs w:val="24"/>
          <w:lang w:val="en-US" w:eastAsia="en-US" w:bidi="ar-SA"/>
        </w:rPr>
        <w:t xml:space="preserve">       &lt;bean id="bean" class="</w:t>
      </w:r>
      <w:r w:rsidRPr="0FD9ECFA" w:rsidR="7356DF1E">
        <w:rPr>
          <w:rFonts w:ascii="Cambria" w:hAnsi="Cambria" w:eastAsia="ＭＳ 明朝" w:cs="" w:asciiTheme="minorAscii" w:hAnsiTheme="minorAscii" w:eastAsiaTheme="minorEastAsia" w:cstheme="minorBidi"/>
          <w:noProof w:val="0"/>
          <w:color w:val="auto"/>
          <w:sz w:val="24"/>
          <w:szCs w:val="24"/>
          <w:lang w:val="en-US" w:eastAsia="en-US" w:bidi="ar-SA"/>
        </w:rPr>
        <w:t>com.example.bean</w:t>
      </w:r>
      <w:r w:rsidRPr="0FD9ECFA" w:rsidR="7356DF1E">
        <w:rPr>
          <w:rFonts w:ascii="Cambria" w:hAnsi="Cambria" w:eastAsia="ＭＳ 明朝" w:cs="" w:asciiTheme="minorAscii" w:hAnsiTheme="minorAscii" w:eastAsiaTheme="minorEastAsia" w:cstheme="minorBidi"/>
          <w:noProof w:val="0"/>
          <w:color w:val="auto"/>
          <w:sz w:val="24"/>
          <w:szCs w:val="24"/>
          <w:lang w:val="en-US" w:eastAsia="en-US" w:bidi="ar-SA"/>
        </w:rPr>
        <w:t>"/&gt;</w:t>
      </w:r>
    </w:p>
    <w:p w:rsidR="7356DF1E" w:rsidP="0FD9ECFA" w:rsidRDefault="7356DF1E" w14:paraId="22D1275D" w14:textId="23A52F6D">
      <w:pPr>
        <w:pStyle w:val="143"/>
        <w:numPr>
          <w:ilvl w:val="0"/>
          <w:numId w:val="33"/>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7356DF1E">
        <w:rPr>
          <w:rFonts w:ascii="Cambria" w:hAnsi="Cambria" w:eastAsia="ＭＳ 明朝" w:cs="" w:asciiTheme="minorAscii" w:hAnsiTheme="minorAscii" w:eastAsiaTheme="minorEastAsia" w:cstheme="minorBidi"/>
          <w:noProof w:val="0"/>
          <w:color w:val="auto"/>
          <w:sz w:val="24"/>
          <w:szCs w:val="24"/>
          <w:lang w:val="en-US" w:eastAsia="en-US" w:bidi="ar-SA"/>
        </w:rPr>
        <w:t>Annotation-based configuration replaces XML with</w:t>
      </w:r>
      <w:r w:rsidRPr="0FD9ECFA" w:rsidR="7356DF1E">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r w:rsidRPr="0FD9ECFA" w:rsidR="7356DF1E">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Java annotations</w:t>
      </w:r>
      <w:r w:rsidRPr="0FD9ECFA" w:rsidR="7356DF1E">
        <w:rPr>
          <w:rFonts w:ascii="Cambria" w:hAnsi="Cambria" w:eastAsia="ＭＳ 明朝" w:cs="" w:asciiTheme="minorAscii" w:hAnsiTheme="minorAscii" w:eastAsiaTheme="minorEastAsia" w:cstheme="minorBidi"/>
          <w:noProof w:val="0"/>
          <w:color w:val="auto"/>
          <w:sz w:val="24"/>
          <w:szCs w:val="24"/>
          <w:lang w:val="en-US" w:eastAsia="en-US" w:bidi="ar-SA"/>
        </w:rPr>
        <w:t>.</w:t>
      </w:r>
    </w:p>
    <w:p w:rsidR="7356DF1E" w:rsidP="0FD9ECFA" w:rsidRDefault="7356DF1E" w14:paraId="5D2B977B" w14:textId="0B8365BC">
      <w:pPr>
        <w:pStyle w:val="143"/>
        <w:numPr>
          <w:ilvl w:val="0"/>
          <w:numId w:val="33"/>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7356DF1E">
        <w:rPr>
          <w:rFonts w:ascii="Cambria" w:hAnsi="Cambria" w:eastAsia="ＭＳ 明朝" w:cs="" w:asciiTheme="minorAscii" w:hAnsiTheme="minorAscii" w:eastAsiaTheme="minorEastAsia" w:cstheme="minorBidi"/>
          <w:noProof w:val="0"/>
          <w:color w:val="auto"/>
          <w:sz w:val="24"/>
          <w:szCs w:val="24"/>
          <w:lang w:val="en-US" w:eastAsia="en-US" w:bidi="ar-SA"/>
        </w:rPr>
        <w:t>It makes Spring more</w:t>
      </w:r>
      <w:r w:rsidRPr="0FD9ECFA" w:rsidR="7356DF1E">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r w:rsidRPr="0FD9ECFA" w:rsidR="7356DF1E">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concise, modern, and less</w:t>
      </w:r>
      <w:r w:rsidRPr="0FD9ECFA" w:rsidR="7356DF1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7356DF1E">
        <w:rPr>
          <w:rFonts w:ascii="Cambria" w:hAnsi="Cambria" w:eastAsia="ＭＳ 明朝" w:cs="" w:asciiTheme="minorAscii" w:hAnsiTheme="minorAscii" w:eastAsiaTheme="minorEastAsia" w:cstheme="minorBidi"/>
          <w:noProof w:val="0"/>
          <w:color w:val="auto"/>
          <w:sz w:val="24"/>
          <w:szCs w:val="24"/>
          <w:lang w:val="en-US" w:eastAsia="en-US" w:bidi="ar-SA"/>
        </w:rPr>
        <w:t>error prone</w:t>
      </w:r>
      <w:r w:rsidRPr="0FD9ECFA" w:rsidR="7356DF1E">
        <w:rPr>
          <w:rFonts w:ascii="Cambria" w:hAnsi="Cambria" w:eastAsia="ＭＳ 明朝" w:cs="" w:asciiTheme="minorAscii" w:hAnsiTheme="minorAscii" w:eastAsiaTheme="minorEastAsia" w:cstheme="minorBidi"/>
          <w:noProof w:val="0"/>
          <w:color w:val="auto"/>
          <w:sz w:val="24"/>
          <w:szCs w:val="24"/>
          <w:lang w:val="en-US" w:eastAsia="en-US" w:bidi="ar-SA"/>
        </w:rPr>
        <w:t>.</w:t>
      </w:r>
    </w:p>
    <w:p w:rsidR="1522777E" w:rsidP="0FD9ECFA" w:rsidRDefault="1522777E" w14:paraId="1FCCDA5A" w14:textId="02EFAAE0">
      <w:pPr>
        <w:pStyle w:val="4"/>
        <w:suppressLineNumbers w:val="0"/>
        <w:bidi w:val="0"/>
        <w:spacing w:before="200" w:beforeAutospacing="off" w:after="0" w:afterAutospacing="off" w:line="276" w:lineRule="auto"/>
        <w:ind w:left="0" w:right="0"/>
        <w:jc w:val="left"/>
        <w:rPr>
          <w:noProof w:val="0"/>
          <w:sz w:val="24"/>
          <w:szCs w:val="24"/>
          <w:lang w:val="en-US"/>
        </w:rPr>
      </w:pPr>
      <w:r w:rsidRPr="0FD9ECFA" w:rsidR="1522777E">
        <w:rPr>
          <w:noProof w:val="0"/>
          <w:sz w:val="24"/>
          <w:szCs w:val="24"/>
          <w:lang w:val="en-US"/>
        </w:rPr>
        <w:t xml:space="preserve">a) </w:t>
      </w:r>
      <w:r w:rsidRPr="0FD9ECFA" w:rsidR="1522777E">
        <w:rPr>
          <w:noProof w:val="0"/>
          <w:sz w:val="24"/>
          <w:szCs w:val="24"/>
          <w:lang w:val="en-US"/>
        </w:rPr>
        <w:t>@Component</w:t>
      </w:r>
    </w:p>
    <w:p w:rsidR="1522777E" w:rsidP="0FD9ECFA" w:rsidRDefault="1522777E" w14:paraId="2E5590FD" w14:textId="7814A5CE">
      <w:pPr>
        <w:pStyle w:val="143"/>
        <w:numPr>
          <w:ilvl w:val="0"/>
          <w:numId w:val="56"/>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Marks a class as a </w:t>
      </w:r>
      <w:r w:rsidRPr="0FD9ECFA" w:rsidR="1522777E">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Spring-managed</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bean.</w:t>
      </w:r>
      <w:r w:rsidRPr="0FD9ECFA" w:rsidR="271971D0">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271971D0">
        <w:rPr>
          <w:rFonts w:ascii="Cambria" w:hAnsi="Cambria" w:eastAsia="ＭＳ 明朝" w:cs="" w:asciiTheme="minorAscii" w:hAnsiTheme="minorAscii" w:eastAsiaTheme="minorEastAsia" w:cstheme="minorBidi"/>
          <w:noProof w:val="0"/>
          <w:color w:val="auto"/>
          <w:sz w:val="24"/>
          <w:szCs w:val="24"/>
          <w:lang w:val="en-US" w:eastAsia="en-US" w:bidi="ar-SA"/>
        </w:rPr>
        <w:t>I</w:t>
      </w:r>
      <w:r w:rsidRPr="0FD9ECFA" w:rsidR="271971D0">
        <w:rPr>
          <w:rFonts w:ascii="Cambria" w:hAnsi="Cambria" w:eastAsia="ＭＳ 明朝" w:cs="" w:asciiTheme="minorAscii" w:hAnsiTheme="minorAscii" w:eastAsiaTheme="minorEastAsia" w:cstheme="minorBidi"/>
          <w:noProof w:val="0"/>
          <w:color w:val="auto"/>
          <w:sz w:val="24"/>
          <w:szCs w:val="24"/>
          <w:lang w:val="en-US" w:eastAsia="en-US" w:bidi="ar-SA"/>
        </w:rPr>
        <w:t>t tells Spring that a</w:t>
      </w:r>
      <w:r w:rsidRPr="0FD9ECFA" w:rsidR="271971D0">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r w:rsidRPr="0FD9ECFA" w:rsidR="271971D0">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class is a bean</w:t>
      </w:r>
      <w:r w:rsidRPr="0FD9ECFA" w:rsidR="271971D0">
        <w:rPr>
          <w:rFonts w:ascii="Cambria" w:hAnsi="Cambria" w:eastAsia="ＭＳ 明朝" w:cs="" w:asciiTheme="minorAscii" w:hAnsiTheme="minorAscii" w:eastAsiaTheme="minorEastAsia" w:cstheme="minorBidi"/>
          <w:noProof w:val="0"/>
          <w:color w:val="auto"/>
          <w:sz w:val="24"/>
          <w:szCs w:val="24"/>
          <w:lang w:val="en-US" w:eastAsia="en-US" w:bidi="ar-SA"/>
        </w:rPr>
        <w:t xml:space="preserve"> and should be</w:t>
      </w:r>
      <w:r w:rsidRPr="0FD9ECFA" w:rsidR="271971D0">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 xml:space="preserve"> </w:t>
      </w:r>
      <w:r w:rsidRPr="0FD9ECFA" w:rsidR="271971D0">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managed by the</w:t>
      </w:r>
      <w:r w:rsidRPr="0FD9ECFA" w:rsidR="271971D0">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271971D0">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Spring container</w:t>
      </w:r>
      <w:r w:rsidRPr="0FD9ECFA" w:rsidR="271971D0">
        <w:rPr>
          <w:rFonts w:ascii="Cambria" w:hAnsi="Cambria" w:eastAsia="ＭＳ 明朝" w:cs="" w:asciiTheme="minorAscii" w:hAnsiTheme="minorAscii" w:eastAsiaTheme="minorEastAsia" w:cstheme="minorBidi"/>
          <w:noProof w:val="0"/>
          <w:color w:val="auto"/>
          <w:sz w:val="24"/>
          <w:szCs w:val="24"/>
          <w:lang w:val="en-US" w:eastAsia="en-US" w:bidi="ar-SA"/>
        </w:rPr>
        <w:t>.</w:t>
      </w:r>
    </w:p>
    <w:p w:rsidR="1522777E" w:rsidP="0FD9ECFA" w:rsidRDefault="1522777E" w14:paraId="7A20DEBE" w14:textId="35422235">
      <w:pPr>
        <w:pStyle w:val="143"/>
        <w:numPr>
          <w:ilvl w:val="0"/>
          <w:numId w:val="56"/>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&lt;</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context:component-scan</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base-package="package-name"/&gt;</w:t>
      </w:r>
    </w:p>
    <w:p w:rsidR="1522777E" w:rsidP="0FD9ECFA" w:rsidRDefault="1522777E" w14:paraId="5B5E6AE6" w14:textId="506CFBEF">
      <w:pPr>
        <w:spacing w:before="0" w:beforeAutospacing="off" w:after="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@Component</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class </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MyService</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String </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greet (</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return "Hello!";</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w:t>
      </w:r>
      <w:r>
        <w:br/>
      </w:r>
    </w:p>
    <w:p w:rsidR="0FD9ECFA" w:rsidRDefault="0FD9ECFA" w14:paraId="44ACB1FE" w14:textId="59143BF7"/>
    <w:p w:rsidR="1522777E" w:rsidP="0FD9ECFA" w:rsidRDefault="1522777E" w14:paraId="625F67EB" w14:textId="39F1529E">
      <w:pPr>
        <w:pStyle w:val="4"/>
        <w:suppressLineNumbers w:val="0"/>
        <w:bidi w:val="0"/>
        <w:spacing w:before="200" w:beforeAutospacing="off" w:after="0" w:afterAutospacing="off" w:line="276" w:lineRule="auto"/>
        <w:ind w:left="0" w:right="0"/>
        <w:jc w:val="left"/>
        <w:rPr>
          <w:noProof w:val="0"/>
          <w:sz w:val="24"/>
          <w:szCs w:val="24"/>
          <w:lang w:val="en-US"/>
        </w:rPr>
      </w:pPr>
      <w:r w:rsidRPr="0FD9ECFA" w:rsidR="1522777E">
        <w:rPr>
          <w:noProof w:val="0"/>
          <w:sz w:val="24"/>
          <w:szCs w:val="24"/>
          <w:lang w:val="en-US"/>
        </w:rPr>
        <w:t xml:space="preserve">b) </w:t>
      </w:r>
      <w:r w:rsidRPr="0FD9ECFA" w:rsidR="1522777E">
        <w:rPr>
          <w:noProof w:val="0"/>
          <w:sz w:val="24"/>
          <w:szCs w:val="24"/>
          <w:lang w:val="en-US"/>
        </w:rPr>
        <w:t>@Autowired</w:t>
      </w:r>
    </w:p>
    <w:p w:rsidR="1522777E" w:rsidP="0FD9ECFA" w:rsidRDefault="1522777E" w14:paraId="114779FF" w14:textId="6F8F955C">
      <w:pPr>
        <w:pStyle w:val="143"/>
        <w:numPr>
          <w:ilvl w:val="0"/>
          <w:numId w:val="57"/>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Injects dependencies </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automatically</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(by type).</w:t>
      </w:r>
    </w:p>
    <w:p w:rsidR="1522777E" w:rsidP="0FD9ECFA" w:rsidRDefault="1522777E" w14:paraId="65A91DB9" w14:textId="34C452A1">
      <w:pPr>
        <w:spacing w:before="0" w:beforeAutospacing="off" w:after="0" w:afterAutospacing="off"/>
        <w:rPr>
          <w:rFonts w:ascii="Consolas" w:hAnsi="Consolas" w:eastAsia="Consolas" w:cs="Consolas"/>
          <w:noProof w:val="0"/>
          <w:sz w:val="22"/>
          <w:szCs w:val="22"/>
          <w:lang w:val="en-US"/>
        </w:rPr>
      </w:pP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@Component</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public class MyController {</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@Autowired</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private MyService myService;</w:t>
      </w:r>
      <w:r>
        <w:br/>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void </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showMessage</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System.out.println</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myService.greet</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w:t>
      </w:r>
      <w:r>
        <w:br/>
      </w:r>
    </w:p>
    <w:p w:rsidR="0FD9ECFA" w:rsidRDefault="0FD9ECFA" w14:paraId="68B03586" w14:textId="6D1DD862"/>
    <w:p w:rsidR="1522777E" w:rsidP="0FD9ECFA" w:rsidRDefault="1522777E" w14:paraId="75B7A416" w14:textId="69922D4D">
      <w:pPr>
        <w:pStyle w:val="4"/>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22777E">
        <w:rPr>
          <w:noProof w:val="0"/>
          <w:lang w:val="en-US"/>
        </w:rPr>
        <w:t xml:space="preserve">c) </w:t>
      </w:r>
      <w:r w:rsidRPr="0FD9ECFA" w:rsidR="1522777E">
        <w:rPr>
          <w:noProof w:val="0"/>
          <w:sz w:val="24"/>
          <w:szCs w:val="24"/>
          <w:lang w:val="en-US"/>
        </w:rPr>
        <w:t>@Configuration</w:t>
      </w:r>
      <w:r w:rsidRPr="0FD9ECFA" w:rsidR="1522777E">
        <w:rPr>
          <w:noProof w:val="0"/>
          <w:sz w:val="24"/>
          <w:szCs w:val="24"/>
          <w:lang w:val="en-US"/>
        </w:rPr>
        <w:t xml:space="preserve"> + </w:t>
      </w:r>
      <w:r w:rsidRPr="0FD9ECFA" w:rsidR="1522777E">
        <w:rPr>
          <w:noProof w:val="0"/>
          <w:sz w:val="24"/>
          <w:szCs w:val="24"/>
          <w:lang w:val="en-US"/>
        </w:rPr>
        <w:t>@Bean</w:t>
      </w:r>
    </w:p>
    <w:p w:rsidR="1522777E" w:rsidP="0FD9ECFA" w:rsidRDefault="1522777E" w14:paraId="6EDA5D63" w14:textId="38FA821D">
      <w:pPr>
        <w:pStyle w:val="143"/>
        <w:numPr>
          <w:ilvl w:val="0"/>
          <w:numId w:val="58"/>
        </w:numPr>
        <w:spacing w:before="240" w:beforeAutospacing="off" w:after="240" w:afterAutospacing="off"/>
        <w:rPr>
          <w:rFonts w:ascii="Cambria" w:hAnsi="Cambria" w:eastAsia="Cambria" w:cs="Cambria"/>
          <w:noProof w:val="0"/>
          <w:sz w:val="22"/>
          <w:szCs w:val="22"/>
          <w:lang w:val="en-US"/>
        </w:rPr>
      </w:pPr>
      <w:r w:rsidRPr="0FD9ECFA" w:rsidR="1522777E">
        <w:rPr>
          <w:rFonts w:ascii="Cambria" w:hAnsi="Cambria" w:eastAsia="Cambria" w:cs="Cambria"/>
          <w:noProof w:val="0"/>
          <w:sz w:val="22"/>
          <w:szCs w:val="22"/>
          <w:lang w:val="en-US"/>
        </w:rPr>
        <w:t>U</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sed to </w:t>
      </w:r>
      <w:r w:rsidRPr="0FD9ECFA" w:rsidR="1522777E">
        <w:rPr>
          <w:rFonts w:ascii="Cambria" w:hAnsi="Cambria" w:eastAsia="ＭＳ 明朝" w:cs="" w:asciiTheme="minorAscii" w:hAnsiTheme="minorAscii" w:eastAsiaTheme="minorEastAsia" w:cstheme="minorBidi"/>
          <w:b w:val="1"/>
          <w:bCs w:val="1"/>
          <w:noProof w:val="0"/>
          <w:color w:val="auto"/>
          <w:sz w:val="24"/>
          <w:szCs w:val="24"/>
          <w:lang w:val="en-US" w:eastAsia="en-US" w:bidi="ar-SA"/>
        </w:rPr>
        <w:t>explicitly define</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beans</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in Java classes instead of XML</w:t>
      </w:r>
      <w:r w:rsidRPr="0FD9ECFA" w:rsidR="1522777E">
        <w:rPr>
          <w:rFonts w:ascii="Cambria" w:hAnsi="Cambria" w:eastAsia="Cambria" w:cs="Cambria"/>
          <w:noProof w:val="0"/>
          <w:sz w:val="22"/>
          <w:szCs w:val="22"/>
          <w:lang w:val="en-US"/>
        </w:rPr>
        <w:t>.</w:t>
      </w:r>
    </w:p>
    <w:p w:rsidR="1522777E" w:rsidP="0FD9ECFA" w:rsidRDefault="1522777E" w14:paraId="02763AB3" w14:textId="523298A1">
      <w:pPr>
        <w:spacing w:before="0" w:beforeAutospacing="off" w:after="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@Configuration</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class </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AppConfig</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@Bean</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MyService</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myService() {</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return new MyService();</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w:t>
      </w:r>
      <w:r>
        <w:br/>
      </w:r>
    </w:p>
    <w:p w:rsidR="1522777E" w:rsidP="0FD9ECFA" w:rsidRDefault="1522777E" w14:paraId="61E663D4" w14:textId="10B7EB2F">
      <w:p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Here, </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myService()</w:t>
      </w:r>
      <w:r w:rsidRPr="0FD9ECFA" w:rsidR="1522777E">
        <w:rPr>
          <w:rFonts w:ascii="Cambria" w:hAnsi="Cambria" w:eastAsia="ＭＳ 明朝" w:cs="" w:asciiTheme="minorAscii" w:hAnsiTheme="minorAscii" w:eastAsiaTheme="minorEastAsia" w:cstheme="minorBidi"/>
          <w:noProof w:val="0"/>
          <w:color w:val="auto"/>
          <w:sz w:val="24"/>
          <w:szCs w:val="24"/>
          <w:lang w:val="en-US" w:eastAsia="en-US" w:bidi="ar-SA"/>
        </w:rPr>
        <w:t xml:space="preserve"> method creates and registers a bean in the container.</w:t>
      </w:r>
    </w:p>
    <w:p w:rsidR="0FD9ECFA" w:rsidP="0FD9ECFA" w:rsidRDefault="0FD9ECFA" w14:paraId="5E95CE6F" w14:textId="06C621F7">
      <w:pPr>
        <w:pStyle w:val="1"/>
        <w:spacing w:before="0" w:beforeAutospacing="off" w:after="0" w:afterAutospacing="off"/>
        <w:ind w:left="720" w:right="0" w:hanging="360"/>
        <w:rPr>
          <w:rFonts w:ascii="Cambria" w:hAnsi="Cambria" w:eastAsia="ＭＳ 明朝" w:cs="" w:asciiTheme="minorAscii" w:hAnsiTheme="minorAscii" w:eastAsiaTheme="minorEastAsia" w:cstheme="minorBidi"/>
          <w:noProof w:val="0"/>
          <w:color w:val="auto"/>
          <w:sz w:val="24"/>
          <w:szCs w:val="24"/>
          <w:lang w:val="en-US" w:eastAsia="en-US" w:bidi="ar-SA"/>
        </w:rPr>
      </w:pPr>
    </w:p>
    <w:p w:rsidR="602F4BAD" w:rsidP="602F4BAD" w:rsidRDefault="602F4BAD" w14:paraId="6A92967B" w14:textId="26E8C25E">
      <w:pPr>
        <w:spacing w:before="220" w:beforeAutospacing="off" w:after="200" w:afterAutospacing="off" w:line="274" w:lineRule="auto"/>
        <w:rPr>
          <w:rFonts w:ascii="Cambria" w:hAnsi="Cambria" w:eastAsia="Cambria" w:cs="Cambria"/>
          <w:noProof w:val="0"/>
          <w:sz w:val="22"/>
          <w:szCs w:val="22"/>
          <w:lang w:val="en-US"/>
        </w:rPr>
      </w:pPr>
    </w:p>
    <w:p w:rsidR="13ABA3EC" w:rsidP="602F4BAD" w:rsidRDefault="13ABA3EC" w14:paraId="7EFDE2B0" w14:textId="4728C240">
      <w:pPr>
        <w:spacing w:before="220" w:beforeAutospacing="off" w:after="200" w:afterAutospacing="off" w:line="274" w:lineRule="auto"/>
        <w:rPr>
          <w:noProof w:val="0"/>
          <w:sz w:val="32"/>
          <w:szCs w:val="32"/>
          <w:lang w:val="en-US"/>
        </w:rPr>
      </w:pPr>
      <w:r w:rsidRPr="602F4BAD" w:rsidR="13ABA3EC">
        <w:rPr>
          <w:rFonts w:ascii="Calibri" w:hAnsi="Calibri" w:eastAsia="ＭＳ ゴシック" w:cs="" w:asciiTheme="majorAscii" w:hAnsiTheme="majorAscii" w:eastAsiaTheme="majorEastAsia" w:cstheme="majorBidi"/>
          <w:b w:val="1"/>
          <w:bCs w:val="1"/>
          <w:noProof w:val="0"/>
          <w:color w:val="365F91" w:themeColor="accent1" w:themeTint="FF" w:themeShade="BF"/>
          <w:sz w:val="32"/>
          <w:szCs w:val="32"/>
          <w:lang w:val="en-US" w:eastAsia="en-US" w:bidi="ar-SA"/>
        </w:rPr>
        <w:t>Spring Profiles</w:t>
      </w:r>
    </w:p>
    <w:p w:rsidR="13ABA3EC" w:rsidP="602F4BAD" w:rsidRDefault="13ABA3EC" w14:paraId="40551CAF" w14:textId="4FEBB41B">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A </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profile</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in Spring is a way to </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segregate configuration</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and beans based on the environment in which your application runs.</w:t>
      </w:r>
      <w:r>
        <w:br/>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Instead of maintaining separate projects or big conditional logic, Spring lets you define </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environment-specific beans</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using profiles.</w:t>
      </w:r>
    </w:p>
    <w:p w:rsidR="602F4BAD" w:rsidP="602F4BAD" w:rsidRDefault="602F4BAD" w14:paraId="7419857E" w14:textId="3BB79C02">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p>
    <w:p w:rsidR="13ABA3EC" w:rsidP="602F4BAD" w:rsidRDefault="13ABA3EC" w14:paraId="4BBCF890" w14:textId="47C095FE">
      <w:pPr>
        <w:pStyle w:val="3"/>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3ABA3EC">
        <w:rPr>
          <w:noProof w:val="0"/>
          <w:lang w:val="en-US"/>
        </w:rPr>
        <w:t>Why Do We Need Profiles?</w:t>
      </w:r>
    </w:p>
    <w:p w:rsidR="13ABA3EC" w:rsidP="602F4BAD" w:rsidRDefault="13ABA3EC" w14:paraId="4AFAE13D" w14:textId="12C59EC1">
      <w:pPr>
        <w:pStyle w:val="143"/>
        <w:numPr>
          <w:ilvl w:val="0"/>
          <w:numId w:val="42"/>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Different environments have </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different configurations</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w:t>
      </w:r>
    </w:p>
    <w:p w:rsidR="13ABA3EC" w:rsidP="602F4BAD" w:rsidRDefault="13ABA3EC" w14:paraId="699CB145" w14:textId="4B530187">
      <w:pPr>
        <w:pStyle w:val="143"/>
        <w:numPr>
          <w:ilvl w:val="1"/>
          <w:numId w:val="42"/>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Example:</w:t>
      </w:r>
    </w:p>
    <w:p w:rsidR="13ABA3EC" w:rsidP="602F4BAD" w:rsidRDefault="13ABA3EC" w14:paraId="3B47EDA9" w14:textId="16E1E831">
      <w:pPr>
        <w:pStyle w:val="143"/>
        <w:numPr>
          <w:ilvl w:val="2"/>
          <w:numId w:val="42"/>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DEV</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 H2 database (in-memory)</w:t>
      </w:r>
    </w:p>
    <w:p w:rsidR="13ABA3EC" w:rsidP="602F4BAD" w:rsidRDefault="13ABA3EC" w14:paraId="5BA52862" w14:textId="36B2F1DF">
      <w:pPr>
        <w:pStyle w:val="143"/>
        <w:numPr>
          <w:ilvl w:val="2"/>
          <w:numId w:val="42"/>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TEST</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 MySQL (test schema)</w:t>
      </w:r>
    </w:p>
    <w:p w:rsidR="13ABA3EC" w:rsidP="602F4BAD" w:rsidRDefault="13ABA3EC" w14:paraId="4571D823" w14:textId="3C3B600A">
      <w:pPr>
        <w:pStyle w:val="143"/>
        <w:numPr>
          <w:ilvl w:val="2"/>
          <w:numId w:val="42"/>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PROD</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 Oracle or PostgreSQL (real DB)</w:t>
      </w:r>
    </w:p>
    <w:p w:rsidR="602F4BAD" w:rsidP="602F4BAD" w:rsidRDefault="602F4BAD" w14:paraId="0F48DFA7" w14:textId="62E5E62D">
      <w:pPr>
        <w:pStyle w:val="143"/>
        <w:spacing w:before="240" w:beforeAutospacing="off" w:after="240" w:afterAutospacing="off"/>
        <w:ind w:left="2160"/>
        <w:rPr>
          <w:rFonts w:ascii="Cambria" w:hAnsi="Cambria" w:eastAsia="ＭＳ 明朝" w:cs="" w:asciiTheme="minorAscii" w:hAnsiTheme="minorAscii" w:eastAsiaTheme="minorEastAsia" w:cstheme="minorBidi"/>
          <w:noProof w:val="0"/>
          <w:color w:val="auto"/>
          <w:sz w:val="24"/>
          <w:szCs w:val="24"/>
          <w:lang w:val="en-US" w:eastAsia="en-US" w:bidi="ar-SA"/>
        </w:rPr>
      </w:pPr>
    </w:p>
    <w:p w:rsidR="2CB9332B" w:rsidP="602F4BAD" w:rsidRDefault="2CB9332B" w14:paraId="5953A014" w14:textId="74340679">
      <w:pPr>
        <w:pStyle w:val="143"/>
        <w:numPr>
          <w:ilvl w:val="0"/>
          <w:numId w:val="33"/>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2CB9332B">
        <w:rPr>
          <w:rFonts w:ascii="Cambria" w:hAnsi="Cambria" w:eastAsia="ＭＳ 明朝" w:cs="" w:asciiTheme="minorAscii" w:hAnsiTheme="minorAscii" w:eastAsiaTheme="minorEastAsia" w:cstheme="minorBidi"/>
          <w:noProof w:val="0"/>
          <w:color w:val="auto"/>
          <w:sz w:val="24"/>
          <w:szCs w:val="24"/>
          <w:lang w:val="en-US" w:eastAsia="en-US" w:bidi="ar-SA"/>
        </w:rPr>
        <w:t xml:space="preserve">In </w:t>
      </w:r>
      <w:r w:rsidRPr="602F4BAD" w:rsidR="2CB9332B">
        <w:rPr>
          <w:rFonts w:ascii="Cambria" w:hAnsi="Cambria" w:eastAsia="ＭＳ 明朝" w:cs="" w:asciiTheme="minorAscii" w:hAnsiTheme="minorAscii" w:eastAsiaTheme="minorEastAsia" w:cstheme="minorBidi"/>
          <w:noProof w:val="0"/>
          <w:color w:val="auto"/>
          <w:sz w:val="24"/>
          <w:szCs w:val="24"/>
          <w:lang w:val="en-US" w:eastAsia="en-US" w:bidi="ar-SA"/>
        </w:rPr>
        <w:t>DEV/TEST</w:t>
      </w:r>
      <w:r w:rsidRPr="602F4BAD" w:rsidR="2CB9332B">
        <w:rPr>
          <w:rFonts w:ascii="Cambria" w:hAnsi="Cambria" w:eastAsia="ＭＳ 明朝" w:cs="" w:asciiTheme="minorAscii" w:hAnsiTheme="minorAscii" w:eastAsiaTheme="minorEastAsia" w:cstheme="minorBidi"/>
          <w:noProof w:val="0"/>
          <w:color w:val="auto"/>
          <w:sz w:val="24"/>
          <w:szCs w:val="24"/>
          <w:lang w:val="en-US" w:eastAsia="en-US" w:bidi="ar-SA"/>
        </w:rPr>
        <w:t xml:space="preserve"> → Dummy service is used.</w:t>
      </w:r>
    </w:p>
    <w:p w:rsidR="602F4BAD" w:rsidP="0FD9ECFA" w:rsidRDefault="602F4BAD" w14:paraId="17D27170" w14:textId="064BE02D">
      <w:pPr>
        <w:pStyle w:val="143"/>
        <w:numPr>
          <w:ilvl w:val="0"/>
          <w:numId w:val="33"/>
        </w:numPr>
        <w:spacing w:before="240" w:beforeAutospacing="off" w:after="240" w:afterAutospacing="off"/>
        <w:ind/>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2CB9332B">
        <w:rPr>
          <w:rFonts w:ascii="Cambria" w:hAnsi="Cambria" w:eastAsia="ＭＳ 明朝" w:cs="" w:asciiTheme="minorAscii" w:hAnsiTheme="minorAscii" w:eastAsiaTheme="minorEastAsia" w:cstheme="minorBidi"/>
          <w:noProof w:val="0"/>
          <w:color w:val="auto"/>
          <w:sz w:val="24"/>
          <w:szCs w:val="24"/>
          <w:lang w:val="en-US" w:eastAsia="en-US" w:bidi="ar-SA"/>
        </w:rPr>
        <w:t xml:space="preserve">In </w:t>
      </w:r>
      <w:r w:rsidRPr="0FD9ECFA" w:rsidR="2CB9332B">
        <w:rPr>
          <w:rFonts w:ascii="Cambria" w:hAnsi="Cambria" w:eastAsia="ＭＳ 明朝" w:cs="" w:asciiTheme="minorAscii" w:hAnsiTheme="minorAscii" w:eastAsiaTheme="minorEastAsia" w:cstheme="minorBidi"/>
          <w:noProof w:val="0"/>
          <w:color w:val="auto"/>
          <w:sz w:val="24"/>
          <w:szCs w:val="24"/>
          <w:lang w:val="en-US" w:eastAsia="en-US" w:bidi="ar-SA"/>
        </w:rPr>
        <w:t>PROD</w:t>
      </w:r>
      <w:r w:rsidRPr="0FD9ECFA" w:rsidR="2CB9332B">
        <w:rPr>
          <w:rFonts w:ascii="Cambria" w:hAnsi="Cambria" w:eastAsia="ＭＳ 明朝" w:cs="" w:asciiTheme="minorAscii" w:hAnsiTheme="minorAscii" w:eastAsiaTheme="minorEastAsia" w:cstheme="minorBidi"/>
          <w:noProof w:val="0"/>
          <w:color w:val="auto"/>
          <w:sz w:val="24"/>
          <w:szCs w:val="24"/>
          <w:lang w:val="en-US" w:eastAsia="en-US" w:bidi="ar-SA"/>
        </w:rPr>
        <w:t xml:space="preserve"> → Real service is used.</w:t>
      </w:r>
    </w:p>
    <w:p w:rsidR="13ABA3EC" w:rsidP="602F4BAD" w:rsidRDefault="13ABA3EC" w14:paraId="05ABE528" w14:textId="419A5A08">
      <w:pPr>
        <w:pStyle w:val="143"/>
        <w:numPr>
          <w:ilvl w:val="0"/>
          <w:numId w:val="42"/>
        </w:num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Profiles allow you to switch configurations </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without changing code</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 only by activating the correct profile.</w:t>
      </w:r>
    </w:p>
    <w:p w:rsidR="602F4BAD" w:rsidP="602F4BAD" w:rsidRDefault="602F4BAD" w14:paraId="6BD09E90" w14:textId="44830EA4">
      <w:pPr>
        <w:spacing w:before="220" w:beforeAutospacing="off" w:after="200" w:afterAutospacing="off" w:line="274" w:lineRule="auto"/>
        <w:rPr>
          <w:rFonts w:ascii="Cambria" w:hAnsi="Cambria" w:eastAsia="ＭＳ 明朝" w:cs="" w:asciiTheme="minorAscii" w:hAnsiTheme="minorAscii" w:eastAsiaTheme="minorEastAsia" w:cstheme="minorBidi"/>
          <w:noProof w:val="0"/>
          <w:color w:val="auto"/>
          <w:sz w:val="24"/>
          <w:szCs w:val="24"/>
          <w:lang w:val="en-US" w:eastAsia="en-US" w:bidi="ar-SA"/>
        </w:rPr>
      </w:pPr>
    </w:p>
    <w:p w:rsidR="13ABA3EC" w:rsidP="602F4BAD" w:rsidRDefault="13ABA3EC" w14:paraId="30066C48" w14:textId="4332FDFF">
      <w:pPr>
        <w:pStyle w:val="3"/>
        <w:suppressLineNumbers w:val="0"/>
        <w:bidi w:val="0"/>
        <w:spacing w:before="200" w:beforeAutospacing="off" w:after="0" w:afterAutospacing="off" w:line="276" w:lineRule="auto"/>
        <w:ind w:left="0" w:right="0"/>
        <w:jc w:val="left"/>
        <w:rPr>
          <w:noProof w:val="0"/>
          <w:lang w:val="en-US"/>
        </w:rPr>
      </w:pPr>
      <w:r w:rsidRPr="602F4BAD" w:rsidR="13ABA3EC">
        <w:rPr>
          <w:noProof w:val="0"/>
          <w:lang w:val="en-US"/>
        </w:rPr>
        <w:t>1. Annotation-based</w:t>
      </w:r>
    </w:p>
    <w:p w:rsidR="13ABA3EC" w:rsidP="602F4BAD" w:rsidRDefault="13ABA3EC" w14:paraId="33BA8FAC" w14:textId="4EA3FA30">
      <w:pPr>
        <w:spacing w:before="240" w:beforeAutospacing="off" w:after="24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You can mark beans with </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@Profile("profileName")</w:t>
      </w:r>
      <w:r w:rsidRPr="602F4BAD" w:rsidR="13ABA3EC">
        <w:rPr>
          <w:rFonts w:ascii="Cambria" w:hAnsi="Cambria" w:eastAsia="ＭＳ 明朝" w:cs="" w:asciiTheme="minorAscii" w:hAnsiTheme="minorAscii" w:eastAsiaTheme="minorEastAsia" w:cstheme="minorBidi"/>
          <w:noProof w:val="0"/>
          <w:color w:val="auto"/>
          <w:sz w:val="24"/>
          <w:szCs w:val="24"/>
          <w:lang w:val="en-US" w:eastAsia="en-US" w:bidi="ar-SA"/>
        </w:rPr>
        <w:t>.</w:t>
      </w:r>
    </w:p>
    <w:p w:rsidR="13ABA3EC" w:rsidP="602F4BAD" w:rsidRDefault="13ABA3EC" w14:paraId="02F1890A" w14:textId="552A72B6">
      <w:pPr>
        <w:spacing w:before="0" w:beforeAutospacing="off" w:after="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@Configuration</w:t>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public class </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DataSourceConfig</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@Bean</w:t>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@Profile("dev")</w:t>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DataSource </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devDataSource</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w:t>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System.out.println</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("DEV </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datasource</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created");</w:t>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return new </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HikariDataSource</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@Bean</w:t>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@Profile("prod")</w:t>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public DataSource </w:t>
      </w:r>
      <w:bookmarkStart w:name="_Int_iVjzQybL" w:id="2089499556"/>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prodDataSource</w:t>
      </w:r>
      <w:bookmarkEnd w:id="2089499556"/>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w:t>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System.out.println</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("PROD </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datasource</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created");</w:t>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return new </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HikariDataSource</w:t>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 xml:space="preserve">    }</w:t>
      </w:r>
      <w:r>
        <w:br/>
      </w:r>
      <w:r w:rsidRPr="0FD9ECFA" w:rsidR="13ABA3EC">
        <w:rPr>
          <w:rFonts w:ascii="Cambria" w:hAnsi="Cambria" w:eastAsia="ＭＳ 明朝" w:cs="" w:asciiTheme="minorAscii" w:hAnsiTheme="minorAscii" w:eastAsiaTheme="minorEastAsia" w:cstheme="minorBidi"/>
          <w:noProof w:val="0"/>
          <w:color w:val="auto"/>
          <w:sz w:val="24"/>
          <w:szCs w:val="24"/>
          <w:lang w:val="en-US" w:eastAsia="en-US" w:bidi="ar-SA"/>
        </w:rPr>
        <w:t>}</w:t>
      </w:r>
    </w:p>
    <w:p w:rsidR="0BFC19D0" w:rsidP="602F4BAD" w:rsidRDefault="0BFC19D0" w14:paraId="693B5555" w14:textId="6F3580A5">
      <w:pPr>
        <w:pStyle w:val="3"/>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BFC19D0">
        <w:rPr>
          <w:noProof w:val="0"/>
          <w:lang w:val="en-US"/>
        </w:rPr>
        <w:t>2. Activating Profiles</w:t>
      </w:r>
    </w:p>
    <w:p w:rsidR="0BFC19D0" w:rsidP="602F4BAD" w:rsidRDefault="0BFC19D0" w14:paraId="4C50924A" w14:textId="0F076109">
      <w:pPr>
        <w:pStyle w:val="5"/>
        <w:spacing w:before="319" w:beforeAutospacing="off" w:after="319" w:afterAutospacing="off"/>
        <w:rPr>
          <w:rFonts w:ascii="Cambria" w:hAnsi="Cambria" w:eastAsia="ＭＳ 明朝" w:cs="" w:asciiTheme="minorAscii" w:hAnsiTheme="minorAscii" w:eastAsiaTheme="minorEastAsia" w:cstheme="minorBidi"/>
          <w:b w:val="1"/>
          <w:bCs w:val="1"/>
          <w:i w:val="0"/>
          <w:iCs w:val="0"/>
          <w:noProof w:val="0"/>
          <w:color w:val="auto"/>
          <w:sz w:val="24"/>
          <w:szCs w:val="24"/>
          <w:lang w:val="en-US" w:eastAsia="en-US" w:bidi="ar-SA"/>
        </w:rPr>
      </w:pPr>
      <w:r w:rsidRPr="602F4BAD" w:rsidR="0BFC19D0">
        <w:rPr>
          <w:rFonts w:ascii="Cambria" w:hAnsi="Cambria" w:eastAsia="ＭＳ 明朝" w:cs="" w:asciiTheme="minorAscii" w:hAnsiTheme="minorAscii" w:eastAsiaTheme="minorEastAsia" w:cstheme="minorBidi"/>
          <w:b w:val="1"/>
          <w:bCs w:val="1"/>
          <w:i w:val="0"/>
          <w:iCs w:val="0"/>
          <w:noProof w:val="0"/>
          <w:color w:val="auto"/>
          <w:sz w:val="24"/>
          <w:szCs w:val="24"/>
          <w:lang w:val="en-US" w:eastAsia="en-US" w:bidi="ar-SA"/>
        </w:rPr>
        <w:t>a)</w:t>
      </w:r>
      <w:r w:rsidRPr="602F4BAD" w:rsidR="0BFC19D0">
        <w:rPr>
          <w:rFonts w:ascii="Cambria" w:hAnsi="Cambria" w:eastAsia="ＭＳ 明朝" w:cs="" w:asciiTheme="minorAscii" w:hAnsiTheme="minorAscii" w:eastAsiaTheme="minorEastAsia" w:cstheme="minorBidi"/>
          <w:b w:val="1"/>
          <w:bCs w:val="1"/>
          <w:i w:val="0"/>
          <w:iCs w:val="0"/>
          <w:noProof w:val="0"/>
          <w:color w:val="auto"/>
          <w:sz w:val="24"/>
          <w:szCs w:val="24"/>
          <w:lang w:val="en-US" w:eastAsia="en-US" w:bidi="ar-SA"/>
        </w:rPr>
        <w:t xml:space="preserve"> In </w:t>
      </w:r>
      <w:r w:rsidRPr="602F4BAD" w:rsidR="0BFC19D0">
        <w:rPr>
          <w:rFonts w:ascii="Cambria" w:hAnsi="Cambria" w:eastAsia="ＭＳ 明朝" w:cs="" w:asciiTheme="minorAscii" w:hAnsiTheme="minorAscii" w:eastAsiaTheme="minorEastAsia" w:cstheme="minorBidi"/>
          <w:b w:val="1"/>
          <w:bCs w:val="1"/>
          <w:i w:val="0"/>
          <w:iCs w:val="0"/>
          <w:noProof w:val="0"/>
          <w:color w:val="auto"/>
          <w:sz w:val="24"/>
          <w:szCs w:val="24"/>
          <w:lang w:val="en-US" w:eastAsia="en-US" w:bidi="ar-SA"/>
        </w:rPr>
        <w:t>application.properties</w:t>
      </w:r>
    </w:p>
    <w:p w:rsidR="0BFC19D0" w:rsidP="602F4BAD" w:rsidRDefault="0BFC19D0" w14:paraId="2D0EA36A" w14:textId="6698807E">
      <w:pPr>
        <w:spacing w:before="0" w:beforeAutospacing="off" w:after="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BFC19D0">
        <w:rPr>
          <w:rFonts w:ascii="Cambria" w:hAnsi="Cambria" w:eastAsia="ＭＳ 明朝" w:cs="" w:asciiTheme="minorAscii" w:hAnsiTheme="minorAscii" w:eastAsiaTheme="minorEastAsia" w:cstheme="minorBidi"/>
          <w:noProof w:val="0"/>
          <w:color w:val="auto"/>
          <w:sz w:val="24"/>
          <w:szCs w:val="24"/>
          <w:lang w:val="en-US" w:eastAsia="en-US" w:bidi="ar-SA"/>
        </w:rPr>
        <w:t>spring.profiles.active</w:t>
      </w:r>
      <w:r w:rsidRPr="602F4BAD" w:rsidR="0BFC19D0">
        <w:rPr>
          <w:rFonts w:ascii="Cambria" w:hAnsi="Cambria" w:eastAsia="ＭＳ 明朝" w:cs="" w:asciiTheme="minorAscii" w:hAnsiTheme="minorAscii" w:eastAsiaTheme="minorEastAsia" w:cstheme="minorBidi"/>
          <w:noProof w:val="0"/>
          <w:color w:val="auto"/>
          <w:sz w:val="24"/>
          <w:szCs w:val="24"/>
          <w:lang w:val="en-US" w:eastAsia="en-US" w:bidi="ar-SA"/>
        </w:rPr>
        <w:t>=dev</w:t>
      </w:r>
      <w:r>
        <w:br/>
      </w:r>
    </w:p>
    <w:p w:rsidR="0BFC19D0" w:rsidP="602F4BAD" w:rsidRDefault="0BFC19D0" w14:paraId="34FB1F9E" w14:textId="2E4121CC">
      <w:pPr>
        <w:pStyle w:val="5"/>
        <w:spacing w:before="319" w:beforeAutospacing="off" w:after="319" w:afterAutospacing="off"/>
        <w:rPr>
          <w:rFonts w:ascii="Cambria" w:hAnsi="Cambria" w:eastAsia="ＭＳ 明朝" w:cs="" w:asciiTheme="minorAscii" w:hAnsiTheme="minorAscii" w:eastAsiaTheme="minorEastAsia" w:cstheme="minorBidi"/>
          <w:i w:val="0"/>
          <w:iCs w:val="0"/>
          <w:noProof w:val="0"/>
          <w:color w:val="auto"/>
          <w:sz w:val="24"/>
          <w:szCs w:val="24"/>
          <w:lang w:val="en-US" w:eastAsia="en-US" w:bidi="ar-SA"/>
        </w:rPr>
      </w:pPr>
      <w:r w:rsidRPr="602F4BAD" w:rsidR="0BFC19D0">
        <w:rPr>
          <w:rFonts w:ascii="Cambria" w:hAnsi="Cambria" w:eastAsia="ＭＳ 明朝" w:cs="" w:asciiTheme="minorAscii" w:hAnsiTheme="minorAscii" w:eastAsiaTheme="minorEastAsia" w:cstheme="minorBidi"/>
          <w:i w:val="0"/>
          <w:iCs w:val="0"/>
          <w:noProof w:val="0"/>
          <w:color w:val="auto"/>
          <w:sz w:val="24"/>
          <w:szCs w:val="24"/>
          <w:lang w:val="en-US" w:eastAsia="en-US" w:bidi="ar-SA"/>
        </w:rPr>
        <w:t>b</w:t>
      </w:r>
      <w:r w:rsidRPr="602F4BAD" w:rsidR="0BFC19D0">
        <w:rPr>
          <w:rFonts w:ascii="Cambria" w:hAnsi="Cambria" w:eastAsia="ＭＳ 明朝" w:cs="" w:asciiTheme="minorAscii" w:hAnsiTheme="minorAscii" w:eastAsiaTheme="minorEastAsia" w:cstheme="minorBidi"/>
          <w:i w:val="0"/>
          <w:iCs w:val="0"/>
          <w:noProof w:val="0"/>
          <w:color w:val="auto"/>
          <w:sz w:val="24"/>
          <w:szCs w:val="24"/>
          <w:lang w:val="en-US" w:eastAsia="en-US" w:bidi="ar-SA"/>
        </w:rPr>
        <w:t xml:space="preserve">) In </w:t>
      </w:r>
      <w:r w:rsidRPr="602F4BAD" w:rsidR="0BFC19D0">
        <w:rPr>
          <w:rFonts w:ascii="Cambria" w:hAnsi="Cambria" w:eastAsia="ＭＳ 明朝" w:cs="" w:asciiTheme="minorAscii" w:hAnsiTheme="minorAscii" w:eastAsiaTheme="minorEastAsia" w:cstheme="minorBidi"/>
          <w:i w:val="0"/>
          <w:iCs w:val="0"/>
          <w:noProof w:val="0"/>
          <w:color w:val="auto"/>
          <w:sz w:val="24"/>
          <w:szCs w:val="24"/>
          <w:lang w:val="en-US" w:eastAsia="en-US" w:bidi="ar-SA"/>
        </w:rPr>
        <w:t>application.yml</w:t>
      </w:r>
    </w:p>
    <w:p w:rsidR="0BFC19D0" w:rsidP="602F4BAD" w:rsidRDefault="0BFC19D0" w14:paraId="6F7C90CB" w14:textId="0E11C421">
      <w:pPr>
        <w:spacing w:before="0" w:beforeAutospacing="off" w:after="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602F4BAD" w:rsidR="0BFC19D0">
        <w:rPr>
          <w:rFonts w:ascii="Cambria" w:hAnsi="Cambria" w:eastAsia="ＭＳ 明朝" w:cs="" w:asciiTheme="minorAscii" w:hAnsiTheme="minorAscii" w:eastAsiaTheme="minorEastAsia" w:cstheme="minorBidi"/>
          <w:noProof w:val="0"/>
          <w:color w:val="auto"/>
          <w:sz w:val="24"/>
          <w:szCs w:val="24"/>
          <w:lang w:val="en-US" w:eastAsia="en-US" w:bidi="ar-SA"/>
        </w:rPr>
        <w:t>spring:</w:t>
      </w:r>
      <w:r>
        <w:br/>
      </w:r>
      <w:r w:rsidRPr="602F4BAD" w:rsidR="0BFC19D0">
        <w:rPr>
          <w:rFonts w:ascii="Cambria" w:hAnsi="Cambria" w:eastAsia="ＭＳ 明朝" w:cs="" w:asciiTheme="minorAscii" w:hAnsiTheme="minorAscii" w:eastAsiaTheme="minorEastAsia" w:cstheme="minorBidi"/>
          <w:noProof w:val="0"/>
          <w:color w:val="auto"/>
          <w:sz w:val="24"/>
          <w:szCs w:val="24"/>
          <w:lang w:val="en-US" w:eastAsia="en-US" w:bidi="ar-SA"/>
        </w:rPr>
        <w:t xml:space="preserve">  profiles:</w:t>
      </w:r>
      <w:r>
        <w:br/>
      </w:r>
      <w:r w:rsidRPr="602F4BAD" w:rsidR="0BFC19D0">
        <w:rPr>
          <w:rFonts w:ascii="Cambria" w:hAnsi="Cambria" w:eastAsia="ＭＳ 明朝" w:cs="" w:asciiTheme="minorAscii" w:hAnsiTheme="minorAscii" w:eastAsiaTheme="minorEastAsia" w:cstheme="minorBidi"/>
          <w:noProof w:val="0"/>
          <w:color w:val="auto"/>
          <w:sz w:val="24"/>
          <w:szCs w:val="24"/>
          <w:lang w:val="en-US" w:eastAsia="en-US" w:bidi="ar-SA"/>
        </w:rPr>
        <w:t xml:space="preserve">    active: prod</w:t>
      </w:r>
      <w:r>
        <w:br/>
      </w:r>
    </w:p>
    <w:p w:rsidR="0BFC19D0" w:rsidP="602F4BAD" w:rsidRDefault="0BFC19D0" w14:paraId="39A6CA02" w14:textId="6AACB219">
      <w:pPr>
        <w:pStyle w:val="5"/>
        <w:spacing w:before="319" w:beforeAutospacing="off" w:after="319" w:afterAutospacing="off"/>
        <w:rPr>
          <w:rFonts w:ascii="Cambria" w:hAnsi="Cambria" w:eastAsia="ＭＳ 明朝" w:cs="" w:asciiTheme="minorAscii" w:hAnsiTheme="minorAscii" w:eastAsiaTheme="minorEastAsia" w:cstheme="minorBidi"/>
          <w:i w:val="0"/>
          <w:iCs w:val="0"/>
          <w:noProof w:val="0"/>
          <w:color w:val="auto"/>
          <w:sz w:val="24"/>
          <w:szCs w:val="24"/>
          <w:lang w:val="en-US" w:eastAsia="en-US" w:bidi="ar-SA"/>
        </w:rPr>
      </w:pPr>
      <w:r w:rsidRPr="602F4BAD" w:rsidR="0BFC19D0">
        <w:rPr>
          <w:rFonts w:ascii="Cambria" w:hAnsi="Cambria" w:eastAsia="ＭＳ 明朝" w:cs="" w:asciiTheme="minorAscii" w:hAnsiTheme="minorAscii" w:eastAsiaTheme="minorEastAsia" w:cstheme="minorBidi"/>
          <w:i w:val="0"/>
          <w:iCs w:val="0"/>
          <w:noProof w:val="0"/>
          <w:color w:val="auto"/>
          <w:sz w:val="24"/>
          <w:szCs w:val="24"/>
          <w:lang w:val="en-US" w:eastAsia="en-US" w:bidi="ar-SA"/>
        </w:rPr>
        <w:t>c</w:t>
      </w:r>
      <w:r w:rsidRPr="602F4BAD" w:rsidR="0BFC19D0">
        <w:rPr>
          <w:rFonts w:ascii="Cambria" w:hAnsi="Cambria" w:eastAsia="ＭＳ 明朝" w:cs="" w:asciiTheme="minorAscii" w:hAnsiTheme="minorAscii" w:eastAsiaTheme="minorEastAsia" w:cstheme="minorBidi"/>
          <w:i w:val="0"/>
          <w:iCs w:val="0"/>
          <w:noProof w:val="0"/>
          <w:color w:val="auto"/>
          <w:sz w:val="24"/>
          <w:szCs w:val="24"/>
          <w:lang w:val="en-US" w:eastAsia="en-US" w:bidi="ar-SA"/>
        </w:rPr>
        <w:t>)</w:t>
      </w:r>
      <w:r w:rsidRPr="602F4BAD" w:rsidR="0BFC19D0">
        <w:rPr>
          <w:rFonts w:ascii="Cambria" w:hAnsi="Cambria" w:eastAsia="ＭＳ 明朝" w:cs="" w:asciiTheme="minorAscii" w:hAnsiTheme="minorAscii" w:eastAsiaTheme="minorEastAsia" w:cstheme="minorBidi"/>
          <w:i w:val="0"/>
          <w:iCs w:val="0"/>
          <w:noProof w:val="0"/>
          <w:color w:val="auto"/>
          <w:sz w:val="24"/>
          <w:szCs w:val="24"/>
          <w:lang w:val="en-US" w:eastAsia="en-US" w:bidi="ar-SA"/>
        </w:rPr>
        <w:t xml:space="preserve"> Programmatically</w:t>
      </w:r>
    </w:p>
    <w:p w:rsidR="0BFC19D0" w:rsidP="0FD9ECFA" w:rsidRDefault="0BFC19D0" w14:paraId="3C3A73BC" w14:textId="388CC52D">
      <w:pPr>
        <w:spacing w:before="0" w:beforeAutospacing="off" w:after="0" w:afterAutospacing="off"/>
        <w:rPr>
          <w:rFonts w:ascii="Cambria" w:hAnsi="Cambria" w:eastAsia="ＭＳ 明朝" w:cs="" w:asciiTheme="minorAscii" w:hAnsiTheme="minorAscii" w:eastAsiaTheme="minorEastAsia" w:cstheme="minorBidi"/>
          <w:noProof w:val="0"/>
          <w:color w:val="auto"/>
          <w:sz w:val="24"/>
          <w:szCs w:val="24"/>
          <w:lang w:val="en-US" w:eastAsia="en-US" w:bidi="ar-SA"/>
        </w:rPr>
      </w:pPr>
      <w:r w:rsidRPr="0FD9ECFA" w:rsidR="0BFC19D0">
        <w:rPr>
          <w:rFonts w:ascii="Cambria" w:hAnsi="Cambria" w:eastAsia="ＭＳ 明朝" w:cs="" w:asciiTheme="minorAscii" w:hAnsiTheme="minorAscii" w:eastAsiaTheme="minorEastAsia" w:cstheme="minorBidi"/>
          <w:noProof w:val="0"/>
          <w:color w:val="auto"/>
          <w:sz w:val="24"/>
          <w:szCs w:val="24"/>
          <w:lang w:val="en-US" w:eastAsia="en-US" w:bidi="ar-SA"/>
        </w:rPr>
        <w:t>AnnotationConfigApplicationContext</w:t>
      </w:r>
      <w:r w:rsidRPr="0FD9ECFA" w:rsidR="0BFC19D0">
        <w:rPr>
          <w:rFonts w:ascii="Cambria" w:hAnsi="Cambria" w:eastAsia="ＭＳ 明朝" w:cs="" w:asciiTheme="minorAscii" w:hAnsiTheme="minorAscii" w:eastAsiaTheme="minorEastAsia" w:cstheme="minorBidi"/>
          <w:noProof w:val="0"/>
          <w:color w:val="auto"/>
          <w:sz w:val="24"/>
          <w:szCs w:val="24"/>
          <w:lang w:val="en-US" w:eastAsia="en-US" w:bidi="ar-SA"/>
        </w:rPr>
        <w:t xml:space="preserve"> context = new </w:t>
      </w:r>
      <w:r w:rsidRPr="0FD9ECFA" w:rsidR="0BFC19D0">
        <w:rPr>
          <w:rFonts w:ascii="Cambria" w:hAnsi="Cambria" w:eastAsia="ＭＳ 明朝" w:cs="" w:asciiTheme="minorAscii" w:hAnsiTheme="minorAscii" w:eastAsiaTheme="minorEastAsia" w:cstheme="minorBidi"/>
          <w:noProof w:val="0"/>
          <w:color w:val="auto"/>
          <w:sz w:val="24"/>
          <w:szCs w:val="24"/>
          <w:lang w:val="en-US" w:eastAsia="en-US" w:bidi="ar-SA"/>
        </w:rPr>
        <w:t>AnnotationConfigApplicationContext</w:t>
      </w:r>
      <w:r w:rsidRPr="0FD9ECFA" w:rsidR="0BFC19D0">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rsidRPr="0FD9ECFA" w:rsidR="0BFC19D0">
        <w:rPr>
          <w:rFonts w:ascii="Cambria" w:hAnsi="Cambria" w:eastAsia="ＭＳ 明朝" w:cs="" w:asciiTheme="minorAscii" w:hAnsiTheme="minorAscii" w:eastAsiaTheme="minorEastAsia" w:cstheme="minorBidi"/>
          <w:noProof w:val="0"/>
          <w:color w:val="auto"/>
          <w:sz w:val="24"/>
          <w:szCs w:val="24"/>
          <w:lang w:val="en-US" w:eastAsia="en-US" w:bidi="ar-SA"/>
        </w:rPr>
        <w:t>context.getEnvironment().</w:t>
      </w:r>
      <w:r w:rsidRPr="0FD9ECFA" w:rsidR="0BFC19D0">
        <w:rPr>
          <w:rFonts w:ascii="Cambria" w:hAnsi="Cambria" w:eastAsia="ＭＳ 明朝" w:cs="" w:asciiTheme="minorAscii" w:hAnsiTheme="minorAscii" w:eastAsiaTheme="minorEastAsia" w:cstheme="minorBidi"/>
          <w:noProof w:val="0"/>
          <w:color w:val="auto"/>
          <w:sz w:val="24"/>
          <w:szCs w:val="24"/>
          <w:lang w:val="en-US" w:eastAsia="en-US" w:bidi="ar-SA"/>
        </w:rPr>
        <w:t>setActiveProfiles</w:t>
      </w:r>
      <w:r w:rsidRPr="0FD9ECFA" w:rsidR="0BFC19D0">
        <w:rPr>
          <w:rFonts w:ascii="Cambria" w:hAnsi="Cambria" w:eastAsia="ＭＳ 明朝" w:cs="" w:asciiTheme="minorAscii" w:hAnsiTheme="minorAscii" w:eastAsiaTheme="minorEastAsia" w:cstheme="minorBidi"/>
          <w:noProof w:val="0"/>
          <w:color w:val="auto"/>
          <w:sz w:val="24"/>
          <w:szCs w:val="24"/>
          <w:lang w:val="en-US" w:eastAsia="en-US" w:bidi="ar-SA"/>
        </w:rPr>
        <w:t>("test");</w:t>
      </w:r>
      <w:r>
        <w:br/>
      </w:r>
      <w:r w:rsidRPr="0FD9ECFA" w:rsidR="0BFC19D0">
        <w:rPr>
          <w:rFonts w:ascii="Cambria" w:hAnsi="Cambria" w:eastAsia="ＭＳ 明朝" w:cs="" w:asciiTheme="minorAscii" w:hAnsiTheme="minorAscii" w:eastAsiaTheme="minorEastAsia" w:cstheme="minorBidi"/>
          <w:noProof w:val="0"/>
          <w:color w:val="auto"/>
          <w:sz w:val="24"/>
          <w:szCs w:val="24"/>
          <w:lang w:val="en-US" w:eastAsia="en-US" w:bidi="ar-SA"/>
        </w:rPr>
        <w:t>context.register(</w:t>
      </w:r>
      <w:r w:rsidRPr="0FD9ECFA" w:rsidR="0BFC19D0">
        <w:rPr>
          <w:rFonts w:ascii="Cambria" w:hAnsi="Cambria" w:eastAsia="ＭＳ 明朝" w:cs="" w:asciiTheme="minorAscii" w:hAnsiTheme="minorAscii" w:eastAsiaTheme="minorEastAsia" w:cstheme="minorBidi"/>
          <w:noProof w:val="0"/>
          <w:color w:val="auto"/>
          <w:sz w:val="24"/>
          <w:szCs w:val="24"/>
          <w:lang w:val="en-US" w:eastAsia="en-US" w:bidi="ar-SA"/>
        </w:rPr>
        <w:t>DataSourceConfig.class</w:t>
      </w:r>
      <w:r w:rsidRPr="0FD9ECFA" w:rsidR="0BFC19D0">
        <w:rPr>
          <w:rFonts w:ascii="Cambria" w:hAnsi="Cambria" w:eastAsia="ＭＳ 明朝" w:cs="" w:asciiTheme="minorAscii" w:hAnsiTheme="minorAscii" w:eastAsiaTheme="minorEastAsia" w:cstheme="minorBidi"/>
          <w:noProof w:val="0"/>
          <w:color w:val="auto"/>
          <w:sz w:val="24"/>
          <w:szCs w:val="24"/>
          <w:lang w:val="en-US" w:eastAsia="en-US" w:bidi="ar-SA"/>
        </w:rPr>
        <w:t>);</w:t>
      </w:r>
      <w:r>
        <w:br/>
      </w:r>
      <w:r w:rsidRPr="0FD9ECFA" w:rsidR="0BFC19D0">
        <w:rPr>
          <w:rFonts w:ascii="Cambria" w:hAnsi="Cambria" w:eastAsia="ＭＳ 明朝" w:cs="" w:asciiTheme="minorAscii" w:hAnsiTheme="minorAscii" w:eastAsiaTheme="minorEastAsia" w:cstheme="minorBidi"/>
          <w:noProof w:val="0"/>
          <w:color w:val="auto"/>
          <w:sz w:val="24"/>
          <w:szCs w:val="24"/>
          <w:lang w:val="en-US" w:eastAsia="en-US" w:bidi="ar-SA"/>
        </w:rPr>
        <w:t>context.refresh();</w:t>
      </w:r>
    </w:p>
    <w:sectPr>
      <w:pgSz w:w="12240" w:h="15840" w:orient="portrait"/>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5DAB6C7B" wp14:textId="77777777">
      <w:pPr>
        <w:spacing w:line="240" w:lineRule="auto"/>
      </w:pPr>
      <w:r>
        <w:separator/>
      </w:r>
    </w:p>
  </w:endnote>
  <w:endnote w:type="continuationSeparator" w:id="1">
    <w:p xmlns:wp14="http://schemas.microsoft.com/office/word/2010/wordml" w14:paraId="02EB378F"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672A6659" wp14:textId="77777777">
      <w:pPr>
        <w:spacing w:before="0" w:after="0" w:line="276" w:lineRule="auto"/>
      </w:pPr>
      <w:r>
        <w:separator/>
      </w:r>
    </w:p>
  </w:footnote>
  <w:footnote w:type="continuationSeparator" w:id="1">
    <w:p xmlns:wp14="http://schemas.microsoft.com/office/word/2010/wordml" w14:paraId="0A37501D" wp14:textId="77777777">
      <w:pPr>
        <w:spacing w:before="0" w:after="0" w:line="276" w:lineRule="auto"/>
      </w:pPr>
      <w:r>
        <w:continuationSeparator/>
      </w:r>
    </w:p>
  </w:footnote>
</w:footnotes>
</file>

<file path=word/intelligence2.xml><?xml version="1.0" encoding="utf-8"?>
<int2:intelligence xmlns:int2="http://schemas.microsoft.com/office/intelligence/2020/intelligence">
  <int2:observations>
    <int2:textHash int2:hashCode="hYYeb10f0I4fEP" int2:id="ZBNqtEr1">
      <int2:state int2:type="spell" int2:value="Rejected"/>
    </int2:textHash>
    <int2:textHash int2:hashCode="RLUwhk0kk3qVEg" int2:id="1tXNQPOC">
      <int2:state int2:type="spell" int2:value="Rejected"/>
    </int2:textHash>
    <int2:textHash int2:hashCode="zogb8i82GtT7UH" int2:id="ZTdNu9cc">
      <int2:state int2:type="spell" int2:value="Rejected"/>
    </int2:textHash>
    <int2:textHash int2:hashCode="dA1XhlDaQj/r8z" int2:id="c5YhGbul">
      <int2:state int2:type="spell" int2:value="Rejected"/>
    </int2:textHash>
    <int2:textHash int2:hashCode="E1+Tt6RJBbZOzq" int2:id="w8ZOhCsA">
      <int2:state int2:type="style" int2:value="Rejected"/>
    </int2:textHash>
    <int2:textHash int2:hashCode="3Qyoea93MdeL+p" int2:id="IG7pjBwu">
      <int2:state int2:type="spell" int2:value="Rejected"/>
    </int2:textHash>
    <int2:textHash int2:hashCode="joGV8AbS5bYT+Y" int2:id="uw8pcWfk">
      <int2:state int2:type="spell" int2:value="Rejected"/>
    </int2:textHash>
    <int2:textHash int2:hashCode="nFDRR7L6BP3nDa" int2:id="Y1WCnh3Z">
      <int2:state int2:type="spell" int2:value="Rejected"/>
    </int2:textHash>
    <int2:textHash int2:hashCode="cUo9W2eB73vmRR" int2:id="EVw0TfFQ">
      <int2:state int2:type="spell" int2:value="Rejected"/>
    </int2:textHash>
    <int2:textHash int2:hashCode="IocySDTsZjNFho" int2:id="CnKcMS5z">
      <int2:state int2:type="spell" int2:value="Rejected"/>
    </int2:textHash>
    <int2:textHash int2:hashCode="gcqrJkm5MtH4pd" int2:id="Zd7E9ike">
      <int2:state int2:type="spell" int2:value="Rejected"/>
    </int2:textHash>
    <int2:textHash int2:hashCode="9BqFefKxSZzVLP" int2:id="Mdtho1o5">
      <int2:state int2:type="spell" int2:value="Rejected"/>
    </int2:textHash>
    <int2:textHash int2:hashCode="dOiWTqBO/vVkiS" int2:id="fxJfmujF">
      <int2:state int2:type="spell" int2:value="Rejected"/>
    </int2:textHash>
    <int2:textHash int2:hashCode="To182cT/SmEFKa" int2:id="xsU5hmD1">
      <int2:state int2:type="spell" int2:value="Rejected"/>
    </int2:textHash>
    <int2:textHash int2:hashCode="Z8Nx/SBPvL+XQj" int2:id="oolYxmOQ">
      <int2:state int2:type="spell" int2:value="Rejected"/>
    </int2:textHash>
    <int2:textHash int2:hashCode="AHXHHdl3pz/pLX" int2:id="hwVch81n">
      <int2:state int2:type="spell" int2:value="Rejected"/>
    </int2:textHash>
    <int2:textHash int2:hashCode="W8Dm2EeNaxJ04s" int2:id="Q3QlGBUR">
      <int2:state int2:type="spell" int2:value="Rejected"/>
    </int2:textHash>
    <int2:textHash int2:hashCode="rilUxBe8ZGVD39" int2:id="AujDEyPn">
      <int2:state int2:type="spell" int2:value="Rejected"/>
    </int2:textHash>
    <int2:textHash int2:hashCode="tj5j8m7NqyDryC" int2:id="rh5esgIS">
      <int2:state int2:type="spell" int2:value="Rejected"/>
    </int2:textHash>
    <int2:textHash int2:hashCode="mYV+9PhL1Y737N" int2:id="OR4FKzjT">
      <int2:state int2:type="spell" int2:value="Rejected"/>
    </int2:textHash>
    <int2:textHash int2:hashCode="HIO8F6UVuYJKjk" int2:id="SG4khVXC">
      <int2:state int2:type="spell" int2:value="Rejected"/>
    </int2:textHash>
    <int2:textHash int2:hashCode="/Y+4gjFz5HRyNk" int2:id="JJ2OaBoT">
      <int2:state int2:type="spell" int2:value="Rejected"/>
    </int2:textHash>
    <int2:textHash int2:hashCode="YmZRVodpk3Cv8T" int2:id="CkA1ollE">
      <int2:state int2:type="spell" int2:value="Rejected"/>
    </int2:textHash>
    <int2:textHash int2:hashCode="5RqEE6FwlsDHHQ" int2:id="nPmnZlGh">
      <int2:state int2:type="spell" int2:value="Rejected"/>
    </int2:textHash>
    <int2:textHash int2:hashCode="swPpBS6gd3s5LE" int2:id="OgAnYiju">
      <int2:state int2:type="spell" int2:value="Rejected"/>
    </int2:textHash>
    <int2:textHash int2:hashCode="Zlg8/RCm/XxGEy" int2:id="1BdOVNoS">
      <int2:state int2:type="spell" int2:value="Rejected"/>
    </int2:textHash>
    <int2:textHash int2:hashCode="yOGT8IpljxLCOP" int2:id="HV4HNDfH">
      <int2:state int2:type="spell" int2:value="Rejected"/>
    </int2:textHash>
    <int2:textHash int2:hashCode="tLVwAOJHofhV/g" int2:id="8U16ckhO">
      <int2:state int2:type="spell" int2:value="Rejected"/>
    </int2:textHash>
    <int2:textHash int2:hashCode="jPKe8LClCohMp+" int2:id="XQBqCx2S">
      <int2:state int2:type="spell" int2:value="Rejected"/>
    </int2:textHash>
    <int2:textHash int2:hashCode="FL10iFDWZvR5Ub" int2:id="EQ7qF5xk">
      <int2:state int2:type="spell" int2:value="Rejected"/>
    </int2:textHash>
    <int2:textHash int2:hashCode="WykfrTtuuDrwTA" int2:id="xbHoAAnV">
      <int2:state int2:type="spell" int2:value="Rejected"/>
    </int2:textHash>
    <int2:textHash int2:hashCode="OoC067Mxv47Zz9" int2:id="QZABOHZV">
      <int2:state int2:type="spell" int2:value="Rejected"/>
    </int2:textHash>
    <int2:textHash int2:hashCode="Hm4GvB9B2pn0Sl" int2:id="xM7DiS8t">
      <int2:state int2:type="spell" int2:value="Rejected"/>
    </int2:textHash>
    <int2:textHash int2:hashCode="MBRYgdwmzo7RSL" int2:id="HDmwlIIu">
      <int2:state int2:type="spell" int2:value="Rejected"/>
    </int2:textHash>
    <int2:textHash int2:hashCode="A0hNrZVqTTG9X3" int2:id="ZIog6M3q">
      <int2:state int2:type="spell" int2:value="Rejected"/>
    </int2:textHash>
    <int2:textHash int2:hashCode="T+Ouk1ClE5Waqe" int2:id="F40bvRaw">
      <int2:state int2:type="spell" int2:value="Rejected"/>
    </int2:textHash>
    <int2:textHash int2:hashCode="pM0quEDgily+47" int2:id="4Zq4QN6V">
      <int2:state int2:type="spell" int2:value="Rejected"/>
    </int2:textHash>
    <int2:textHash int2:hashCode="Xlp5cBym7z8DB5" int2:id="xrN0AUMp">
      <int2:state int2:type="spell" int2:value="Rejected"/>
    </int2:textHash>
    <int2:textHash int2:hashCode="Wkm+97KJ+AfuoA" int2:id="Cb9DwLFj">
      <int2:state int2:type="spell" int2:value="Rejected"/>
    </int2:textHash>
    <int2:textHash int2:hashCode="RhU7PHzttkRjF3" int2:id="wxusnVYo">
      <int2:state int2:type="spell" int2:value="Rejected"/>
    </int2:textHash>
    <int2:textHash int2:hashCode="JFCIMnJEdtUKss" int2:id="DlE7aj6V">
      <int2:state int2:type="spell" int2:value="Rejected"/>
    </int2:textHash>
    <int2:textHash int2:hashCode="MXUmbp/YRncU3I" int2:id="83Rg4gCg">
      <int2:state int2:type="spell" int2:value="Rejected"/>
    </int2:textHash>
    <int2:textHash int2:hashCode="XgYaqs8O9nvLcJ" int2:id="f5yRTyhn">
      <int2:state int2:type="spell" int2:value="Rejected"/>
    </int2:textHash>
    <int2:textHash int2:hashCode="MJYD5MXabv+atC" int2:id="eLJSz0Fv">
      <int2:state int2:type="spell" int2:value="Rejected"/>
    </int2:textHash>
    <int2:textHash int2:hashCode="JFMFj5o/6zpSsn" int2:id="9Ffdt9nV">
      <int2:state int2:type="spell" int2:value="Rejected"/>
    </int2:textHash>
    <int2:textHash int2:hashCode="7OytJZwvR1HIBT" int2:id="6yGFbSGJ">
      <int2:state int2:type="spell" int2:value="Rejected"/>
    </int2:textHash>
    <int2:textHash int2:hashCode="L2kkhFJqiL0EDh" int2:id="tt9HRx8U">
      <int2:state int2:type="spell" int2:value="Rejected"/>
    </int2:textHash>
    <int2:textHash int2:hashCode="ERbo5uSSoYX033" int2:id="qEqMwz7l">
      <int2:state int2:type="spell" int2:value="Rejected"/>
    </int2:textHash>
    <int2:textHash int2:hashCode="Ftpip2IZZ/lcec" int2:id="5MFI3N2p">
      <int2:state int2:type="spell" int2:value="Rejected"/>
    </int2:textHash>
    <int2:textHash int2:hashCode="Y8Tycza2ngnNYr" int2:id="l8ydXkmd">
      <int2:state int2:type="spell" int2:value="Rejected"/>
    </int2:textHash>
    <int2:textHash int2:hashCode="WOKbEZunAtoE1F" int2:id="4vx4FGDD">
      <int2:state int2:type="spell" int2:value="Rejected"/>
    </int2:textHash>
    <int2:textHash int2:hashCode="BBxGAl5yWNVLb1" int2:id="LwVUtVyV">
      <int2:state int2:type="spell" int2:value="Rejected"/>
    </int2:textHash>
    <int2:textHash int2:hashCode="BexeyDK/dIPy47" int2:id="tB65ESpb">
      <int2:state int2:type="spell" int2:value="Rejected"/>
    </int2:textHash>
    <int2:textHash int2:hashCode="nv8eyRjOvTGR1Q" int2:id="dK7AMFHx">
      <int2:state int2:type="spell" int2:value="Rejected"/>
    </int2:textHash>
    <int2:textHash int2:hashCode="Vc/X2DDg4NZXvt" int2:id="pM2sQ3Xv">
      <int2:state int2:type="spell" int2:value="Rejected"/>
    </int2:textHash>
    <int2:textHash int2:hashCode="Ld2x3JsYrIXh58" int2:id="AKF5ySHD">
      <int2:state int2:type="spell" int2:value="Rejected"/>
    </int2:textHash>
    <int2:textHash int2:hashCode="2hGJYF9BYNvlcU" int2:id="RU9cQ3VT">
      <int2:state int2:type="spell" int2:value="Rejected"/>
    </int2:textHash>
    <int2:textHash int2:hashCode="BNbiswCRGZXvo3" int2:id="DeLn454e">
      <int2:state int2:type="spell" int2:value="Rejected"/>
    </int2:textHash>
    <int2:textHash int2:hashCode="hdfMKZObYgEz6S" int2:id="OyZHVoeU">
      <int2:state int2:type="spell" int2:value="Rejected"/>
    </int2:textHash>
    <int2:textHash int2:hashCode="kEspe0XY/bAqni" int2:id="ruhLQhtE">
      <int2:state int2:type="spell" int2:value="Rejected"/>
    </int2:textHash>
    <int2:textHash int2:hashCode="IgfMICfyBQW3EL" int2:id="F0IG4f0I">
      <int2:state int2:type="spell" int2:value="Rejected"/>
    </int2:textHash>
    <int2:textHash int2:hashCode="RduGII0cAtXRpn" int2:id="yOpOmrXo">
      <int2:state int2:type="spell" int2:value="Rejected"/>
    </int2:textHash>
    <int2:textHash int2:hashCode="U4ELjAC4uZlqC6" int2:id="ILQQCKQD">
      <int2:state int2:type="spell" int2:value="Rejected"/>
    </int2:textHash>
    <int2:textHash int2:hashCode="QKyL5xpc9c2JPP" int2:id="Y41Uv0EL">
      <int2:state int2:type="spell" int2:value="Rejected"/>
    </int2:textHash>
    <int2:textHash int2:hashCode="9X8M7uDgTrlEvm" int2:id="qou12C4w">
      <int2:state int2:type="spell" int2:value="Rejected"/>
    </int2:textHash>
    <int2:textHash int2:hashCode="UKAGxnvOHGNttR" int2:id="NzGvGMFw">
      <int2:state int2:type="spell" int2:value="Rejected"/>
    </int2:textHash>
    <int2:textHash int2:hashCode="/WKBL72exMf5mq" int2:id="ausmjiLO">
      <int2:state int2:type="spell" int2:value="Rejected"/>
    </int2:textHash>
    <int2:textHash int2:hashCode="VGcsDZy/ZjWFxq" int2:id="bVaZFWiq">
      <int2:state int2:type="spell" int2:value="Rejected"/>
    </int2:textHash>
    <int2:textHash int2:hashCode="rLdUur77Hpnctr" int2:id="jIqNN8AN">
      <int2:state int2:type="spell" int2:value="Rejected"/>
    </int2:textHash>
    <int2:textHash int2:hashCode="qP3ZnccEPP6UjZ" int2:id="jhCABRyk">
      <int2:state int2:type="spell" int2:value="Rejected"/>
    </int2:textHash>
    <int2:textHash int2:hashCode="bRW0/Jv6qfm1Br" int2:id="XhftmVfz">
      <int2:state int2:type="spell" int2:value="Rejected"/>
    </int2:textHash>
    <int2:textHash int2:hashCode="GgqXPkKBKRCl7B" int2:id="QFqwldPn">
      <int2:state int2:type="spell" int2:value="Rejected"/>
    </int2:textHash>
    <int2:textHash int2:hashCode="DboLkx2iD4bcqZ" int2:id="l8nuSxyD">
      <int2:state int2:type="spell" int2:value="Rejected"/>
    </int2:textHash>
    <int2:textHash int2:hashCode="8ywse4e1V+jt/d" int2:id="dREAs3uO">
      <int2:state int2:type="spell" int2:value="Rejected"/>
    </int2:textHash>
    <int2:textHash int2:hashCode="UG1PI1fTUmZs+W" int2:id="Yfo6CAvi">
      <int2:state int2:type="spell" int2:value="Rejected"/>
    </int2:textHash>
    <int2:textHash int2:hashCode="ABgX7QN/XElEcQ" int2:id="x3DDZxIx">
      <int2:state int2:type="spell" int2:value="Rejected"/>
    </int2:textHash>
    <int2:textHash int2:hashCode="/ISsF8uGODYdW7" int2:id="MWOz4t17">
      <int2:state int2:type="spell" int2:value="Rejected"/>
    </int2:textHash>
    <int2:textHash int2:hashCode="f5BsA8IH0k48ED" int2:id="zzJatRZe">
      <int2:state int2:type="spell" int2:value="Rejected"/>
    </int2:textHash>
    <int2:textHash int2:hashCode="DrIjLTZT3Rf2ff" int2:id="5s2RJVOM">
      <int2:state int2:type="spell" int2:value="Rejected"/>
    </int2:textHash>
    <int2:textHash int2:hashCode="qCivm+u1PJ7hE2" int2:id="TviWQe87">
      <int2:state int2:type="spell" int2:value="Rejected"/>
    </int2:textHash>
    <int2:textHash int2:hashCode="RvCGqYsO1TR6dj" int2:id="Cl0OtcLE">
      <int2:state int2:type="spell" int2:value="Rejected"/>
    </int2:textHash>
    <int2:textHash int2:hashCode="8n/t4iILzTJq7j" int2:id="LsVo1QYz">
      <int2:state int2:type="spell" int2:value="Rejected"/>
    </int2:textHash>
    <int2:textHash int2:hashCode="at+xg6SiyUovkt" int2:id="u9cA5pdD">
      <int2:state int2:type="spell" int2:value="Rejected"/>
    </int2:textHash>
    <int2:textHash int2:hashCode="smm3nUgO+W1wnX" int2:id="VASW6YZs">
      <int2:state int2:type="spell" int2:value="Rejected"/>
    </int2:textHash>
    <int2:textHash int2:hashCode="+kvQ6PYx+yXFfu" int2:id="QG7uIlE3">
      <int2:state int2:type="spell" int2:value="Rejected"/>
    </int2:textHash>
    <int2:textHash int2:hashCode="jDeIgfLAByfIXA" int2:id="z4447FgD">
      <int2:state int2:type="spell" int2:value="Rejected"/>
    </int2:textHash>
    <int2:textHash int2:hashCode="aOTrhlVGlOF1u2" int2:id="AoRDIVdi">
      <int2:state int2:type="spell" int2:value="Rejected"/>
    </int2:textHash>
    <int2:textHash int2:hashCode="p44JwUWhjUg6F7" int2:id="7gX6v2Hd">
      <int2:state int2:type="spell" int2:value="Rejected"/>
    </int2:textHash>
    <int2:textHash int2:hashCode="GA4lISnwY+luvY" int2:id="RIFmRsdP">
      <int2:state int2:type="spell" int2:value="Rejected"/>
    </int2:textHash>
    <int2:bookmark int2:bookmarkName="_Int_hUxbu22u" int2:invalidationBookmarkName="" int2:hashCode="XEbAsqc9Rn7weH" int2:id="iqsyUo8R">
      <int2:state int2:type="style" int2:value="Rejected"/>
    </int2:bookmark>
    <int2:bookmark int2:bookmarkName="_Int_ytZloWkW" int2:invalidationBookmarkName="" int2:hashCode="eVvn/7FOXOTA7i" int2:id="nICNhyOH">
      <int2:state int2:type="gram" int2:value="Rejected"/>
    </int2:bookmark>
    <int2:bookmark int2:bookmarkName="_Int_qnQix7WF" int2:invalidationBookmarkName="" int2:hashCode="l2TkQHig1bomBB" int2:id="atkQiOEQ">
      <int2:state int2:type="style" int2:value="Rejected"/>
    </int2:bookmark>
    <int2:bookmark int2:bookmarkName="_Int_KGg10hXS" int2:invalidationBookmarkName="" int2:hashCode="RLu8GBG6OKzyjF" int2:id="mT7RNLs3">
      <int2:state int2:type="spell" int2:value="Rejected"/>
    </int2:bookmark>
    <int2:bookmark int2:bookmarkName="_Int_iVjzQybL" int2:invalidationBookmarkName="" int2:hashCode="0ZE/Sj8Pq2aV3q" int2:id="V6i0hOFX">
      <int2:state int2:type="spell" int2:value="Rejected"/>
    </int2:bookmark>
    <int2:bookmark int2:bookmarkName="_Int_j9Iyt2H0" int2:invalidationBookmarkName="" int2:hashCode="FKucRR+YQvn+p8" int2:id="d8t1Rqx8">
      <int2:state int2:type="gram" int2:value="Rejected"/>
    </int2:bookmark>
    <int2:bookmark int2:bookmarkName="_Int_aEdZFrxw" int2:invalidationBookmarkName="" int2:hashCode="oKikotVl6Yj7Zb" int2:id="n0WtxjEb">
      <int2:state int2:type="gram" int2:value="Rejected"/>
    </int2:bookmark>
    <int2:bookmark int2:bookmarkName="_Int_iDCaKuzW" int2:invalidationBookmarkName="" int2:hashCode="CTnD/lwNXSv/QN" int2:id="2Lir9iVb">
      <int2:state int2:type="style" int2:value="Rejected"/>
    </int2:bookmark>
    <int2:bookmark int2:bookmarkName="_Int_heoZmSiL" int2:invalidationBookmarkName="" int2:hashCode="DnG1r/FWF6wYMA" int2:id="y6w5d0uL">
      <int2:state int2:type="spell" int2:value="Rejected"/>
    </int2:bookmark>
    <int2:bookmark int2:bookmarkName="_Int_nSLHzqNg" int2:invalidationBookmarkName="" int2:hashCode="wqawPxkN+ytKqR" int2:id="oxHL8iAO">
      <int2:state int2:type="spell"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57">
    <w:nsid w:val="39206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df01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8d8f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1b5f7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d04ef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93ea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daae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7ae2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fbed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a3e23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a5b9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c655a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29d8d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bfff4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e42b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64761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7373e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06460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5695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712a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3a624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8657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41a0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28efa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ac5cdc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a1ac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f864a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9f21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6793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a607b2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f8de6c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58eae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2b32b50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71837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5ce2d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9942b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290b9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1d1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cd3617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caad42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8117adf"/>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82f449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805fe2a"/>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325fc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25c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b05bd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754c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27C4DE5"/>
    <w:multiLevelType w:val="multilevel"/>
    <w:tmpl w:val="127C4DE5"/>
    <w:lvl w:ilvl="0" w:tentative="0">
      <w:start w:val="1"/>
      <w:numFmt w:val="low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Letter"/>
      <w:lvlText w:val="%3."/>
      <w:lvlJc w:val="left"/>
      <w:pPr>
        <w:tabs>
          <w:tab w:val="left" w:pos="2160"/>
        </w:tabs>
        <w:ind w:left="2160" w:hanging="360"/>
      </w:pPr>
    </w:lvl>
    <w:lvl w:ilvl="3" w:tentative="0">
      <w:start w:val="1"/>
      <w:numFmt w:val="lowerLetter"/>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Letter"/>
      <w:lvlText w:val="%6."/>
      <w:lvlJc w:val="left"/>
      <w:pPr>
        <w:tabs>
          <w:tab w:val="left" w:pos="4320"/>
        </w:tabs>
        <w:ind w:left="4320" w:hanging="360"/>
      </w:pPr>
    </w:lvl>
    <w:lvl w:ilvl="6" w:tentative="0">
      <w:start w:val="1"/>
      <w:numFmt w:val="lowerLetter"/>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Letter"/>
      <w:lvlText w:val="%9."/>
      <w:lvlJc w:val="left"/>
      <w:pPr>
        <w:tabs>
          <w:tab w:val="left" w:pos="6480"/>
        </w:tabs>
        <w:ind w:left="6480" w:hanging="360"/>
      </w:pPr>
    </w:lvl>
  </w:abstractNum>
  <w:abstractNum w:abstractNumId="7">
    <w:nsid w:val="26E5465D"/>
    <w:multiLevelType w:val="multilevel"/>
    <w:tmpl w:val="26E5465D"/>
    <w:lvl w:ilvl="0" w:tentative="0">
      <w:start w:val="1"/>
      <w:numFmt w:val="low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Letter"/>
      <w:lvlText w:val="%3."/>
      <w:lvlJc w:val="left"/>
      <w:pPr>
        <w:tabs>
          <w:tab w:val="left" w:pos="2160"/>
        </w:tabs>
        <w:ind w:left="2160" w:hanging="360"/>
      </w:pPr>
    </w:lvl>
    <w:lvl w:ilvl="3" w:tentative="0">
      <w:start w:val="1"/>
      <w:numFmt w:val="lowerLetter"/>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Letter"/>
      <w:lvlText w:val="%6."/>
      <w:lvlJc w:val="left"/>
      <w:pPr>
        <w:tabs>
          <w:tab w:val="left" w:pos="4320"/>
        </w:tabs>
        <w:ind w:left="4320" w:hanging="360"/>
      </w:pPr>
    </w:lvl>
    <w:lvl w:ilvl="6" w:tentative="0">
      <w:start w:val="1"/>
      <w:numFmt w:val="lowerLetter"/>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Letter"/>
      <w:lvlText w:val="%9."/>
      <w:lvlJc w:val="left"/>
      <w:pPr>
        <w:tabs>
          <w:tab w:val="left" w:pos="6480"/>
        </w:tabs>
        <w:ind w:left="6480" w:hanging="360"/>
      </w:pPr>
    </w:lvl>
  </w:abstractNum>
  <w:abstractNum w:abstractNumId="8">
    <w:nsid w:val="29CA69C0"/>
    <w:multiLevelType w:val="multilevel"/>
    <w:tmpl w:val="29CA69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58F2D6E"/>
    <w:multiLevelType w:val="multilevel"/>
    <w:tmpl w:val="758F2D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75D6A4B"/>
    <w:multiLevelType w:val="multilevel"/>
    <w:tmpl w:val="775D6A4B"/>
    <w:lvl w:ilvl="0" w:tentative="0">
      <w:start w:val="1"/>
      <w:numFmt w:val="lowerLetter"/>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Letter"/>
      <w:lvlText w:val="%3."/>
      <w:lvlJc w:val="left"/>
      <w:pPr>
        <w:tabs>
          <w:tab w:val="left" w:pos="2160"/>
        </w:tabs>
        <w:ind w:left="2160" w:hanging="360"/>
      </w:pPr>
    </w:lvl>
    <w:lvl w:ilvl="3" w:tentative="0">
      <w:start w:val="1"/>
      <w:numFmt w:val="lowerLetter"/>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Letter"/>
      <w:lvlText w:val="%6."/>
      <w:lvlJc w:val="left"/>
      <w:pPr>
        <w:tabs>
          <w:tab w:val="left" w:pos="4320"/>
        </w:tabs>
        <w:ind w:left="4320" w:hanging="360"/>
      </w:pPr>
    </w:lvl>
    <w:lvl w:ilvl="6" w:tentative="0">
      <w:start w:val="1"/>
      <w:numFmt w:val="lowerLetter"/>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Letter"/>
      <w:lvlText w:val="%9."/>
      <w:lvlJc w:val="left"/>
      <w:pPr>
        <w:tabs>
          <w:tab w:val="left" w:pos="6480"/>
        </w:tabs>
        <w:ind w:left="6480" w:hanging="360"/>
      </w:pPr>
    </w:lvl>
  </w:abstract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
    <w:abstractNumId w:val="5"/>
  </w:num>
  <w:num w:numId="2">
    <w:abstractNumId w:val="3"/>
  </w:num>
  <w:num w:numId="3">
    <w:abstractNumId w:val="2"/>
  </w:num>
  <w:num w:numId="4">
    <w:abstractNumId w:val="4"/>
  </w:num>
  <w:num w:numId="5">
    <w:abstractNumId w:val="1"/>
  </w:num>
  <w:num w:numId="6">
    <w:abstractNumId w:val="0"/>
  </w:num>
  <w:num w:numId="7">
    <w:abstractNumId w:val="9"/>
  </w:num>
  <w:num w:numId="8">
    <w:abstractNumId w:val="8"/>
  </w:num>
  <w:num w:numId="9">
    <w:abstractNumId w:val="6"/>
  </w:num>
  <w:num w:numId="10">
    <w:abstractNumId w:val="7"/>
  </w:num>
  <w:num w:numId="11">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20"/>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7D9E"/>
    <w:rsid w:val="0029639D"/>
    <w:rsid w:val="00326F90"/>
    <w:rsid w:val="0069D107"/>
    <w:rsid w:val="0069D107"/>
    <w:rsid w:val="009000B0"/>
    <w:rsid w:val="009BFBC7"/>
    <w:rsid w:val="00A3A33B"/>
    <w:rsid w:val="00AA1D8D"/>
    <w:rsid w:val="00B47730"/>
    <w:rsid w:val="00CB0664"/>
    <w:rsid w:val="00FC693F"/>
    <w:rsid w:val="01B790C2"/>
    <w:rsid w:val="01B7AAAE"/>
    <w:rsid w:val="01FC99C6"/>
    <w:rsid w:val="02218960"/>
    <w:rsid w:val="02218960"/>
    <w:rsid w:val="0317E694"/>
    <w:rsid w:val="0317E694"/>
    <w:rsid w:val="034B3386"/>
    <w:rsid w:val="035837F6"/>
    <w:rsid w:val="036E615A"/>
    <w:rsid w:val="0387D07B"/>
    <w:rsid w:val="03BE8CCF"/>
    <w:rsid w:val="03DC12E5"/>
    <w:rsid w:val="03DC12E5"/>
    <w:rsid w:val="04EB56F7"/>
    <w:rsid w:val="054C2EF1"/>
    <w:rsid w:val="054C2EF1"/>
    <w:rsid w:val="06168DB1"/>
    <w:rsid w:val="0625CB79"/>
    <w:rsid w:val="0636425E"/>
    <w:rsid w:val="064A69DC"/>
    <w:rsid w:val="066CE3D8"/>
    <w:rsid w:val="0687F2E6"/>
    <w:rsid w:val="06CE0CA6"/>
    <w:rsid w:val="06F994E9"/>
    <w:rsid w:val="075F035E"/>
    <w:rsid w:val="07976AB4"/>
    <w:rsid w:val="07A9034F"/>
    <w:rsid w:val="07AA1176"/>
    <w:rsid w:val="07B63752"/>
    <w:rsid w:val="07F9117E"/>
    <w:rsid w:val="0867B881"/>
    <w:rsid w:val="09075119"/>
    <w:rsid w:val="0927FDC0"/>
    <w:rsid w:val="097F10DB"/>
    <w:rsid w:val="09DD34A7"/>
    <w:rsid w:val="0A062B88"/>
    <w:rsid w:val="0A062B88"/>
    <w:rsid w:val="0A2B8BA4"/>
    <w:rsid w:val="0ABEBBBB"/>
    <w:rsid w:val="0B5EC6B5"/>
    <w:rsid w:val="0B8F031B"/>
    <w:rsid w:val="0BD10088"/>
    <w:rsid w:val="0BFC19D0"/>
    <w:rsid w:val="0C25A5C4"/>
    <w:rsid w:val="0DBB4514"/>
    <w:rsid w:val="0E73556A"/>
    <w:rsid w:val="0E73556A"/>
    <w:rsid w:val="0EFF9A33"/>
    <w:rsid w:val="0F6495A5"/>
    <w:rsid w:val="0FB651BE"/>
    <w:rsid w:val="0FBED5D0"/>
    <w:rsid w:val="0FCB5E9A"/>
    <w:rsid w:val="0FD85111"/>
    <w:rsid w:val="0FD9ECFA"/>
    <w:rsid w:val="10798EC2"/>
    <w:rsid w:val="107B5525"/>
    <w:rsid w:val="10A1C8C2"/>
    <w:rsid w:val="10A9BAB2"/>
    <w:rsid w:val="10BEE1F4"/>
    <w:rsid w:val="11345DCD"/>
    <w:rsid w:val="11371D8F"/>
    <w:rsid w:val="1184B96A"/>
    <w:rsid w:val="1197284D"/>
    <w:rsid w:val="11E21DA7"/>
    <w:rsid w:val="11E21DA7"/>
    <w:rsid w:val="11F331B6"/>
    <w:rsid w:val="121BEFD3"/>
    <w:rsid w:val="126D5996"/>
    <w:rsid w:val="129A4B21"/>
    <w:rsid w:val="130C0B62"/>
    <w:rsid w:val="136C100E"/>
    <w:rsid w:val="13ABA3EC"/>
    <w:rsid w:val="13E0AB7C"/>
    <w:rsid w:val="141DDDDD"/>
    <w:rsid w:val="14757E54"/>
    <w:rsid w:val="1522777E"/>
    <w:rsid w:val="1541DB3B"/>
    <w:rsid w:val="15834DB7"/>
    <w:rsid w:val="159157ED"/>
    <w:rsid w:val="15FFF498"/>
    <w:rsid w:val="165BA798"/>
    <w:rsid w:val="166470F2"/>
    <w:rsid w:val="16781101"/>
    <w:rsid w:val="16806852"/>
    <w:rsid w:val="16F74C49"/>
    <w:rsid w:val="17C16386"/>
    <w:rsid w:val="17C16386"/>
    <w:rsid w:val="181ECB50"/>
    <w:rsid w:val="186E4A68"/>
    <w:rsid w:val="189613B0"/>
    <w:rsid w:val="18EF2D75"/>
    <w:rsid w:val="19367935"/>
    <w:rsid w:val="19B64A5D"/>
    <w:rsid w:val="1A107527"/>
    <w:rsid w:val="1A315087"/>
    <w:rsid w:val="1A315087"/>
    <w:rsid w:val="1AA40170"/>
    <w:rsid w:val="1AD4F52A"/>
    <w:rsid w:val="1ADA8040"/>
    <w:rsid w:val="1ADA8040"/>
    <w:rsid w:val="1B0D4D16"/>
    <w:rsid w:val="1B880C19"/>
    <w:rsid w:val="1C69C46F"/>
    <w:rsid w:val="1C69C46F"/>
    <w:rsid w:val="1C7A71E2"/>
    <w:rsid w:val="1C9FB89F"/>
    <w:rsid w:val="1CAA03C7"/>
    <w:rsid w:val="1CB3C164"/>
    <w:rsid w:val="1CC9F04C"/>
    <w:rsid w:val="1D1D4E3F"/>
    <w:rsid w:val="1E01F7E0"/>
    <w:rsid w:val="1E21407D"/>
    <w:rsid w:val="1EE9DB01"/>
    <w:rsid w:val="1FEBC7C8"/>
    <w:rsid w:val="1FF91F52"/>
    <w:rsid w:val="206C6135"/>
    <w:rsid w:val="2099F449"/>
    <w:rsid w:val="20EAE661"/>
    <w:rsid w:val="2120535A"/>
    <w:rsid w:val="2180B23D"/>
    <w:rsid w:val="221D8CDB"/>
    <w:rsid w:val="2298CB6F"/>
    <w:rsid w:val="2298CB6F"/>
    <w:rsid w:val="22AE7C1F"/>
    <w:rsid w:val="2349F995"/>
    <w:rsid w:val="23CFB1A9"/>
    <w:rsid w:val="23D4FB00"/>
    <w:rsid w:val="23F22D77"/>
    <w:rsid w:val="2475542B"/>
    <w:rsid w:val="2482D3A6"/>
    <w:rsid w:val="2482D3A6"/>
    <w:rsid w:val="24994F20"/>
    <w:rsid w:val="24BFE89D"/>
    <w:rsid w:val="24BFE89D"/>
    <w:rsid w:val="24D04BFE"/>
    <w:rsid w:val="25150773"/>
    <w:rsid w:val="258402C0"/>
    <w:rsid w:val="2592A4DE"/>
    <w:rsid w:val="25D4B4AF"/>
    <w:rsid w:val="263BDD23"/>
    <w:rsid w:val="264FF41F"/>
    <w:rsid w:val="266CAF2A"/>
    <w:rsid w:val="26A5FF60"/>
    <w:rsid w:val="26A5FF60"/>
    <w:rsid w:val="26BA9CA1"/>
    <w:rsid w:val="271971D0"/>
    <w:rsid w:val="27495CAD"/>
    <w:rsid w:val="27495CAD"/>
    <w:rsid w:val="275C2A91"/>
    <w:rsid w:val="2761A63C"/>
    <w:rsid w:val="291A4F63"/>
    <w:rsid w:val="295263CB"/>
    <w:rsid w:val="296B351B"/>
    <w:rsid w:val="29CCA898"/>
    <w:rsid w:val="29CCA898"/>
    <w:rsid w:val="2AC30F16"/>
    <w:rsid w:val="2ACB94A8"/>
    <w:rsid w:val="2AE83662"/>
    <w:rsid w:val="2BF2AD56"/>
    <w:rsid w:val="2C086B57"/>
    <w:rsid w:val="2C0C52BC"/>
    <w:rsid w:val="2C7FD8E2"/>
    <w:rsid w:val="2C895237"/>
    <w:rsid w:val="2CB9332B"/>
    <w:rsid w:val="2D0C732A"/>
    <w:rsid w:val="2DC9CB91"/>
    <w:rsid w:val="2DD6D0AB"/>
    <w:rsid w:val="2EA30919"/>
    <w:rsid w:val="2EB87A50"/>
    <w:rsid w:val="2FB59F5C"/>
    <w:rsid w:val="3092FB9F"/>
    <w:rsid w:val="3095BC2C"/>
    <w:rsid w:val="3095BC2C"/>
    <w:rsid w:val="309AA65B"/>
    <w:rsid w:val="30A100BE"/>
    <w:rsid w:val="30FB31A9"/>
    <w:rsid w:val="312C185A"/>
    <w:rsid w:val="313FE723"/>
    <w:rsid w:val="31D6D52B"/>
    <w:rsid w:val="31E23EC7"/>
    <w:rsid w:val="31EB7F30"/>
    <w:rsid w:val="32A470CF"/>
    <w:rsid w:val="32B9B34F"/>
    <w:rsid w:val="33983080"/>
    <w:rsid w:val="33AA56D1"/>
    <w:rsid w:val="33AC22F7"/>
    <w:rsid w:val="33D9025F"/>
    <w:rsid w:val="345B78BC"/>
    <w:rsid w:val="348C28AE"/>
    <w:rsid w:val="348C28AE"/>
    <w:rsid w:val="348CCD9F"/>
    <w:rsid w:val="35069440"/>
    <w:rsid w:val="35069440"/>
    <w:rsid w:val="353BB89B"/>
    <w:rsid w:val="35CEA274"/>
    <w:rsid w:val="35D06599"/>
    <w:rsid w:val="35D06599"/>
    <w:rsid w:val="36A501B9"/>
    <w:rsid w:val="36F269FC"/>
    <w:rsid w:val="3709DB09"/>
    <w:rsid w:val="3722BC5C"/>
    <w:rsid w:val="37282BDD"/>
    <w:rsid w:val="375D6546"/>
    <w:rsid w:val="376E4606"/>
    <w:rsid w:val="377AC63B"/>
    <w:rsid w:val="389630DF"/>
    <w:rsid w:val="38C32FDF"/>
    <w:rsid w:val="38C32FDF"/>
    <w:rsid w:val="39742EE2"/>
    <w:rsid w:val="3A89D979"/>
    <w:rsid w:val="3B2693EB"/>
    <w:rsid w:val="3B2693EB"/>
    <w:rsid w:val="3B33BE7E"/>
    <w:rsid w:val="3B433FEE"/>
    <w:rsid w:val="3B8676FB"/>
    <w:rsid w:val="3B96EC68"/>
    <w:rsid w:val="3BA53F18"/>
    <w:rsid w:val="3BA61C5F"/>
    <w:rsid w:val="3BAF5AFF"/>
    <w:rsid w:val="3BAF5AFF"/>
    <w:rsid w:val="3C2EE589"/>
    <w:rsid w:val="3CF1ADE6"/>
    <w:rsid w:val="3D1D6E6A"/>
    <w:rsid w:val="3DB7F70C"/>
    <w:rsid w:val="3DB7F70C"/>
    <w:rsid w:val="3DC3C408"/>
    <w:rsid w:val="3E88F886"/>
    <w:rsid w:val="3E978384"/>
    <w:rsid w:val="3ECC0B6A"/>
    <w:rsid w:val="3ECF5153"/>
    <w:rsid w:val="3EF602AE"/>
    <w:rsid w:val="3EF602AE"/>
    <w:rsid w:val="3F009811"/>
    <w:rsid w:val="3F794EF2"/>
    <w:rsid w:val="3FC0A343"/>
    <w:rsid w:val="40303584"/>
    <w:rsid w:val="40DA29DF"/>
    <w:rsid w:val="40F4E323"/>
    <w:rsid w:val="415F2959"/>
    <w:rsid w:val="417406AE"/>
    <w:rsid w:val="41C89B82"/>
    <w:rsid w:val="4236CD61"/>
    <w:rsid w:val="424370D1"/>
    <w:rsid w:val="424ADF4E"/>
    <w:rsid w:val="42DD6A4B"/>
    <w:rsid w:val="433C5180"/>
    <w:rsid w:val="434E9529"/>
    <w:rsid w:val="43B5F58E"/>
    <w:rsid w:val="43EFDF2F"/>
    <w:rsid w:val="4407FBE7"/>
    <w:rsid w:val="44158650"/>
    <w:rsid w:val="44BEE557"/>
    <w:rsid w:val="44C00104"/>
    <w:rsid w:val="44C00104"/>
    <w:rsid w:val="454B7ED4"/>
    <w:rsid w:val="455E35EF"/>
    <w:rsid w:val="45F5D3D2"/>
    <w:rsid w:val="465FC262"/>
    <w:rsid w:val="46735474"/>
    <w:rsid w:val="46BCED66"/>
    <w:rsid w:val="46BCED66"/>
    <w:rsid w:val="478D895B"/>
    <w:rsid w:val="488AFE3C"/>
    <w:rsid w:val="498751EF"/>
    <w:rsid w:val="49D803C7"/>
    <w:rsid w:val="49E4B8CB"/>
    <w:rsid w:val="4A399925"/>
    <w:rsid w:val="4ABBDE44"/>
    <w:rsid w:val="4ACE9D97"/>
    <w:rsid w:val="4B72A84C"/>
    <w:rsid w:val="4B98D0F7"/>
    <w:rsid w:val="4C38AAAC"/>
    <w:rsid w:val="4C9A2C2B"/>
    <w:rsid w:val="4CA40223"/>
    <w:rsid w:val="4CA40223"/>
    <w:rsid w:val="4D94DB03"/>
    <w:rsid w:val="4DAE0EF1"/>
    <w:rsid w:val="4DEC4281"/>
    <w:rsid w:val="4DEF7602"/>
    <w:rsid w:val="4E2B1953"/>
    <w:rsid w:val="4E342661"/>
    <w:rsid w:val="4E473D1D"/>
    <w:rsid w:val="4F129794"/>
    <w:rsid w:val="4F34727B"/>
    <w:rsid w:val="5069C50C"/>
    <w:rsid w:val="50B00B33"/>
    <w:rsid w:val="50F1427D"/>
    <w:rsid w:val="5179D7B7"/>
    <w:rsid w:val="51B74433"/>
    <w:rsid w:val="52707DD5"/>
    <w:rsid w:val="52C10063"/>
    <w:rsid w:val="53BDB64D"/>
    <w:rsid w:val="53CDB204"/>
    <w:rsid w:val="53DB4CB9"/>
    <w:rsid w:val="53E9E10E"/>
    <w:rsid w:val="542CBF79"/>
    <w:rsid w:val="544045D8"/>
    <w:rsid w:val="544A484D"/>
    <w:rsid w:val="5589DA81"/>
    <w:rsid w:val="56190855"/>
    <w:rsid w:val="568E1E76"/>
    <w:rsid w:val="56A77F66"/>
    <w:rsid w:val="5739E6F6"/>
    <w:rsid w:val="5739E6F6"/>
    <w:rsid w:val="575854F4"/>
    <w:rsid w:val="575EEFB8"/>
    <w:rsid w:val="579760D9"/>
    <w:rsid w:val="579760D9"/>
    <w:rsid w:val="57CA0170"/>
    <w:rsid w:val="58133E48"/>
    <w:rsid w:val="5825FCD7"/>
    <w:rsid w:val="58AC5F11"/>
    <w:rsid w:val="58ADFBD2"/>
    <w:rsid w:val="590DE263"/>
    <w:rsid w:val="591AAC5D"/>
    <w:rsid w:val="5979DFAA"/>
    <w:rsid w:val="59DF156A"/>
    <w:rsid w:val="59DF156A"/>
    <w:rsid w:val="5A47D81E"/>
    <w:rsid w:val="5A47D81E"/>
    <w:rsid w:val="5A4C205C"/>
    <w:rsid w:val="5A9795FD"/>
    <w:rsid w:val="5AA6AB84"/>
    <w:rsid w:val="5AC4C24C"/>
    <w:rsid w:val="5B4A75E2"/>
    <w:rsid w:val="5B7C3E15"/>
    <w:rsid w:val="5C279A00"/>
    <w:rsid w:val="5C50EAD5"/>
    <w:rsid w:val="5C7BC52D"/>
    <w:rsid w:val="5CCF3168"/>
    <w:rsid w:val="5D49DA66"/>
    <w:rsid w:val="5D85F071"/>
    <w:rsid w:val="5DC3FF5D"/>
    <w:rsid w:val="5DE4C914"/>
    <w:rsid w:val="5DE4C914"/>
    <w:rsid w:val="5E28D4CC"/>
    <w:rsid w:val="5EA18910"/>
    <w:rsid w:val="5EDAE519"/>
    <w:rsid w:val="5F62C211"/>
    <w:rsid w:val="5FB5BFC9"/>
    <w:rsid w:val="5FCF1283"/>
    <w:rsid w:val="5FFB6365"/>
    <w:rsid w:val="602F4BAD"/>
    <w:rsid w:val="60339D3C"/>
    <w:rsid w:val="609B3A2B"/>
    <w:rsid w:val="60DB05F4"/>
    <w:rsid w:val="6102AB13"/>
    <w:rsid w:val="621BD6C1"/>
    <w:rsid w:val="6325D702"/>
    <w:rsid w:val="6363B463"/>
    <w:rsid w:val="6477D4BC"/>
    <w:rsid w:val="649A1C8F"/>
    <w:rsid w:val="66878135"/>
    <w:rsid w:val="668D955D"/>
    <w:rsid w:val="67E33379"/>
    <w:rsid w:val="681F4D87"/>
    <w:rsid w:val="6876FFC8"/>
    <w:rsid w:val="68BE6938"/>
    <w:rsid w:val="68E76D57"/>
    <w:rsid w:val="68E76D57"/>
    <w:rsid w:val="6976120A"/>
    <w:rsid w:val="69B0353F"/>
    <w:rsid w:val="69ED5C63"/>
    <w:rsid w:val="69EFB6B0"/>
    <w:rsid w:val="6A3C7D01"/>
    <w:rsid w:val="6A3C7D01"/>
    <w:rsid w:val="6A51147F"/>
    <w:rsid w:val="6A8ECA6F"/>
    <w:rsid w:val="6AA536C1"/>
    <w:rsid w:val="6B447B61"/>
    <w:rsid w:val="6B4E984B"/>
    <w:rsid w:val="6C1A8CFC"/>
    <w:rsid w:val="6C1A8CFC"/>
    <w:rsid w:val="6C31FD09"/>
    <w:rsid w:val="6C3FE690"/>
    <w:rsid w:val="6C4DEB9B"/>
    <w:rsid w:val="6C85A2C0"/>
    <w:rsid w:val="6C940D11"/>
    <w:rsid w:val="6C97B5E1"/>
    <w:rsid w:val="6C97B5E1"/>
    <w:rsid w:val="6CB29589"/>
    <w:rsid w:val="6CEF7F15"/>
    <w:rsid w:val="6CEF7F15"/>
    <w:rsid w:val="6D4ECE80"/>
    <w:rsid w:val="6D60FF7F"/>
    <w:rsid w:val="6DB8C0CE"/>
    <w:rsid w:val="6DB8C0CE"/>
    <w:rsid w:val="6DC02AB2"/>
    <w:rsid w:val="6EC3AF4E"/>
    <w:rsid w:val="6EC3AF4E"/>
    <w:rsid w:val="6F56D892"/>
    <w:rsid w:val="6F67CFD7"/>
    <w:rsid w:val="6FF8D923"/>
    <w:rsid w:val="700044F2"/>
    <w:rsid w:val="700044F2"/>
    <w:rsid w:val="7037F975"/>
    <w:rsid w:val="7048BAE2"/>
    <w:rsid w:val="70962E9E"/>
    <w:rsid w:val="712D0230"/>
    <w:rsid w:val="713755D5"/>
    <w:rsid w:val="7305A782"/>
    <w:rsid w:val="73465C9E"/>
    <w:rsid w:val="7356DF1E"/>
    <w:rsid w:val="73A35A1A"/>
    <w:rsid w:val="7405D90D"/>
    <w:rsid w:val="74129E35"/>
    <w:rsid w:val="746A3A2D"/>
    <w:rsid w:val="74F5A27D"/>
    <w:rsid w:val="752FE7CE"/>
    <w:rsid w:val="755FE18A"/>
    <w:rsid w:val="7593EA98"/>
    <w:rsid w:val="75AFA28A"/>
    <w:rsid w:val="75D1DCED"/>
    <w:rsid w:val="761C97DD"/>
    <w:rsid w:val="771DD801"/>
    <w:rsid w:val="774C3052"/>
    <w:rsid w:val="7773FE76"/>
    <w:rsid w:val="7836C6AD"/>
    <w:rsid w:val="787D1681"/>
    <w:rsid w:val="78930292"/>
    <w:rsid w:val="789A48CE"/>
    <w:rsid w:val="789A48CE"/>
    <w:rsid w:val="78F2FF7E"/>
    <w:rsid w:val="78F2FF7E"/>
    <w:rsid w:val="7906A432"/>
    <w:rsid w:val="798436C4"/>
    <w:rsid w:val="798E3BF5"/>
    <w:rsid w:val="799E7587"/>
    <w:rsid w:val="7A13F3C4"/>
    <w:rsid w:val="7AA13554"/>
    <w:rsid w:val="7AB018A9"/>
    <w:rsid w:val="7B45C90E"/>
    <w:rsid w:val="7B7E62B5"/>
    <w:rsid w:val="7BD71B46"/>
    <w:rsid w:val="7BD7D52D"/>
    <w:rsid w:val="7BFB0AB1"/>
    <w:rsid w:val="7C286B80"/>
    <w:rsid w:val="7C5C1410"/>
    <w:rsid w:val="7C8FA9B2"/>
    <w:rsid w:val="7CAD70F6"/>
    <w:rsid w:val="7CC57C3C"/>
    <w:rsid w:val="7CD1638B"/>
    <w:rsid w:val="7DAEB772"/>
    <w:rsid w:val="7E4927F4"/>
    <w:rsid w:val="7F1F22C2"/>
    <w:rsid w:val="7F375C6E"/>
    <w:rsid w:val="7F7A3F1B"/>
    <w:rsid w:val="7FDB5731"/>
    <w:rsid w:val="7FF41B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ocId w14:val="19477DC9"/>
  <w14:defaultImageDpi w14:val="300"/>
  <w15:docId w15:val="{1D4FCFE5-626D-4AF2-98D3-073498E6BAB3}"/>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11" w:default="1">
    <w:name w:val="Default Paragraph Font"/>
    <w:semiHidden/>
    <w:unhideWhenUsed/>
    <w:uiPriority w:val="1"/>
  </w:style>
  <w:style w:type="table" w:styleId="12" w:default="1">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customStyle="1">
    <w:name w:val="Header Char"/>
    <w:basedOn w:val="11"/>
    <w:link w:val="19"/>
    <w:uiPriority w:val="99"/>
  </w:style>
  <w:style w:type="character" w:styleId="136" w:customStyle="1">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styleId="138" w:customStyle="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styleId="139" w:customStyle="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40" w:customStyle="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styleId="141" w:customStyle="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styleId="142" w:customStyle="1">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styleId="144" w:customStyle="1">
    <w:name w:val="Body Text Char"/>
    <w:basedOn w:val="11"/>
    <w:link w:val="13"/>
    <w:uiPriority w:val="99"/>
  </w:style>
  <w:style w:type="character" w:styleId="145" w:customStyle="1">
    <w:name w:val="Body Text 2 Char"/>
    <w:basedOn w:val="11"/>
    <w:link w:val="14"/>
    <w:uiPriority w:val="99"/>
  </w:style>
  <w:style w:type="character" w:styleId="146" w:customStyle="1">
    <w:name w:val="Body Text 3 Char"/>
    <w:basedOn w:val="11"/>
    <w:link w:val="15"/>
    <w:uiPriority w:val="99"/>
    <w:rPr>
      <w:sz w:val="16"/>
      <w:szCs w:val="16"/>
    </w:rPr>
  </w:style>
  <w:style w:type="character" w:styleId="147" w:customStyle="1">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styleId="149" w:customStyle="1">
    <w:name w:val="Quote Char"/>
    <w:basedOn w:val="11"/>
    <w:link w:val="148"/>
    <w:uiPriority w:val="29"/>
    <w:rPr>
      <w:i/>
      <w:iCs/>
      <w:color w:val="000000" w:themeColor="text1"/>
      <w14:textFill>
        <w14:solidFill>
          <w14:schemeClr w14:val="tx1"/>
        </w14:solidFill>
      </w14:textFill>
    </w:rPr>
  </w:style>
  <w:style w:type="character" w:styleId="150" w:customStyle="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styleId="151" w:customStyle="1">
    <w:name w:val="Heading 5 Char"/>
    <w:basedOn w:val="11"/>
    <w:link w:val="6"/>
    <w:semiHidden/>
    <w:uiPriority w:val="9"/>
    <w:rPr>
      <w:rFonts w:asciiTheme="majorHAnsi" w:hAnsiTheme="majorHAnsi" w:eastAsiaTheme="majorEastAsia" w:cstheme="majorBidi"/>
      <w:color w:val="254061" w:themeColor="accent1" w:themeShade="80"/>
    </w:rPr>
  </w:style>
  <w:style w:type="character" w:styleId="152" w:customStyle="1">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styleId="153" w:customStyle="1">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54" w:customStyle="1">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55" w:customStyle="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styleId="157" w:customStyle="1">
    <w:name w:val="Intense Quote Char"/>
    <w:basedOn w:val="11"/>
    <w:link w:val="156"/>
    <w:uiPriority w:val="30"/>
    <w:rPr>
      <w:b/>
      <w:bCs/>
      <w:i/>
      <w:iCs/>
      <w:color w:val="4F81BD" w:themeColor="accent1"/>
      <w14:textFill>
        <w14:solidFill>
          <w14:schemeClr w14:val="accent1"/>
        </w14:solidFill>
      </w14:textFill>
    </w:rPr>
  </w:style>
  <w:style w:type="character" w:styleId="158" w:customStyle="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styleId="159" w:customStyle="1">
    <w:name w:val="Intense Emphasis"/>
    <w:basedOn w:val="11"/>
    <w:qFormat/>
    <w:uiPriority w:val="21"/>
    <w:rPr>
      <w:b/>
      <w:bCs/>
      <w:i/>
      <w:iCs/>
      <w:color w:val="4F81BD" w:themeColor="accent1"/>
      <w14:textFill>
        <w14:solidFill>
          <w14:schemeClr w14:val="accent1"/>
        </w14:solidFill>
      </w14:textFill>
    </w:rPr>
  </w:style>
  <w:style w:type="character" w:styleId="160" w:customStyle="1">
    <w:name w:val="Subtle Reference"/>
    <w:basedOn w:val="11"/>
    <w:qFormat/>
    <w:uiPriority w:val="31"/>
    <w:rPr>
      <w:smallCaps/>
      <w:color w:val="C0504D" w:themeColor="accent2"/>
      <w:u w:val="single"/>
      <w14:textFill>
        <w14:solidFill>
          <w14:schemeClr w14:val="accent2"/>
        </w14:solidFill>
      </w14:textFill>
    </w:rPr>
  </w:style>
  <w:style w:type="character" w:styleId="161" w:customStyle="1">
    <w:name w:val="Intense Reference"/>
    <w:basedOn w:val="11"/>
    <w:qFormat/>
    <w:uiPriority w:val="32"/>
    <w:rPr>
      <w:b/>
      <w:bCs/>
      <w:smallCaps/>
      <w:color w:val="C0504D" w:themeColor="accent2"/>
      <w:spacing w:val="5"/>
      <w:u w:val="single"/>
      <w14:textFill>
        <w14:solidFill>
          <w14:schemeClr w14:val="accent2"/>
        </w14:solidFill>
      </w14:textFill>
    </w:rPr>
  </w:style>
  <w:style w:type="character" w:styleId="162" w:customStyle="1">
    <w:name w:val="Book Title"/>
    <w:basedOn w:val="11"/>
    <w:qFormat/>
    <w:uiPriority w:val="33"/>
    <w:rPr>
      <w:b/>
      <w:bCs/>
      <w:smallCaps/>
      <w:spacing w:val="5"/>
    </w:rPr>
  </w:style>
  <w:style w:type="paragraph" w:styleId="163" w:customStyle="1">
    <w:name w:val="TOC Heading"/>
    <w:basedOn w:val="2"/>
    <w:next w:val="1"/>
    <w:semiHidden/>
    <w:unhideWhenUsed/>
    <w:qFormat/>
    <w:uiPriority w:val="39"/>
    <w:pPr>
      <w:outlineLvl w:val="9"/>
    </w:p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otnotes" Target="footnotes.xml" Id="rId3" /><Relationship Type="http://schemas.openxmlformats.org/officeDocument/2006/relationships/numbering" Target="numbering.xml" Id="rId7" /><Relationship Type="http://schemas.openxmlformats.org/officeDocument/2006/relationships/customXml" Target="../customXml/item4.xml" Id="rId12" /><Relationship Type="http://schemas.openxmlformats.org/officeDocument/2006/relationships/settings" Target="settings.xml" Id="rId2" /><Relationship Type="http://schemas.openxmlformats.org/officeDocument/2006/relationships/image" Target="media/image1.png" Id="rId6" /><Relationship Type="http://schemas.openxmlformats.org/officeDocument/2006/relationships/styles" Target="styles.xml" Id="rId1" /><Relationship Type="http://schemas.openxmlformats.org/officeDocument/2006/relationships/customXml" Target="../customXml/item3.xml" Id="rId11" /><Relationship Type="http://schemas.openxmlformats.org/officeDocument/2006/relationships/theme" Target="theme/theme1.xml" Id="rId5" /><Relationship Type="http://schemas.openxmlformats.org/officeDocument/2006/relationships/customXml" Target="../customXml/item2.xml" Id="rId10" /><Relationship Type="http://schemas.openxmlformats.org/officeDocument/2006/relationships/fontTable" Target="fontTable.xml" Id="rId9" /><Relationship Type="http://schemas.openxmlformats.org/officeDocument/2006/relationships/endnotes" Target="endnotes.xml" Id="rId4" /><Relationship Type="http://schemas.openxmlformats.org/officeDocument/2006/relationships/image" Target="/media/image2.png" Id="rId1630772194" /><Relationship Type="http://schemas.openxmlformats.org/officeDocument/2006/relationships/image" Target="/media/image3.png" Id="rId621604026" /><Relationship Type="http://schemas.microsoft.com/office/2020/10/relationships/intelligence" Target="intelligence2.xml" Id="R06d2eae59a0746b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1F54CE91CEF95489D99147370E5024A" ma:contentTypeVersion="4" ma:contentTypeDescription="Create a new document." ma:contentTypeScope="" ma:versionID="63c58723bfd328e0228db8e29d978d5d">
  <xsd:schema xmlns:xsd="http://www.w3.org/2001/XMLSchema" xmlns:xs="http://www.w3.org/2001/XMLSchema" xmlns:p="http://schemas.microsoft.com/office/2006/metadata/properties" xmlns:ns2="53094965-bc9e-411d-b7d7-5ccd9d664a40" targetNamespace="http://schemas.microsoft.com/office/2006/metadata/properties" ma:root="true" ma:fieldsID="a9ac39e416528e41b0965c69502cb92c" ns2:_="">
    <xsd:import namespace="53094965-bc9e-411d-b7d7-5ccd9d664a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94965-bc9e-411d-b7d7-5ccd9d664a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DC1EAE7B-89D4-4246-8EA3-12465AC24003}"/>
</file>

<file path=customXml/itemProps3.xml><?xml version="1.0" encoding="utf-8"?>
<ds:datastoreItem xmlns:ds="http://schemas.openxmlformats.org/officeDocument/2006/customXml" ds:itemID="{7D5CE316-F367-4390-BB3D-F229624C045D}"/>
</file>

<file path=customXml/itemProps4.xml><?xml version="1.0" encoding="utf-8"?>
<ds:datastoreItem xmlns:ds="http://schemas.openxmlformats.org/officeDocument/2006/customXml" ds:itemID="{7B8F0C25-D76B-4A40-ADA2-BB2C968A6FB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dc:description>generated by python-docx</dc:description>
  <lastModifiedBy>Alok Sharma</lastModifiedBy>
  <revision>3</revision>
  <dcterms:created xsi:type="dcterms:W3CDTF">2013-12-23T23:15:00.0000000Z</dcterms:created>
  <dcterms:modified xsi:type="dcterms:W3CDTF">2025-09-10T11:20:43.3012874Z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472F0E70D66C4E77B579019E952E4562_12</vt:lpwstr>
  </property>
  <property fmtid="{D5CDD505-2E9C-101B-9397-08002B2CF9AE}" pid="4" name="ContentTypeId">
    <vt:lpwstr>0x01010041F54CE91CEF95489D99147370E5024A</vt:lpwstr>
  </property>
</Properties>
</file>