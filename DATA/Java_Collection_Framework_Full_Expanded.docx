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55694">
      <w:pPr>
        <w:pStyle w:val="36"/>
        <w:rPr>
          <w:rFonts w:hint="default"/>
          <w:lang w:val="en-IN"/>
        </w:rPr>
      </w:pPr>
      <w:r>
        <w:t>Java Collection Framework — Comprehensive Guide</w:t>
      </w:r>
    </w:p>
    <w:p w14:paraId="5C3F0587">
      <w:r>
        <w:rPr>
          <w:rFonts w:hint="default"/>
          <w:lang w:val="en-IN"/>
        </w:rPr>
        <w:t xml:space="preserve"> </w:t>
      </w:r>
      <w:r>
        <w:rPr>
          <w:rFonts w:hint="default"/>
        </w:rPr>
        <w:t>A collection in Java is a group of individual objects that are treated as a single unit. The Java Collections Framework (JCF) is a unified architecture for storing, retrieving, and manipulating groups of objects in Java.</w:t>
      </w:r>
    </w:p>
    <w:p w14:paraId="74DFC6E7">
      <w:pPr>
        <w:pStyle w:val="2"/>
        <w:bidi w:val="0"/>
      </w:pPr>
      <w:r>
        <w:t>1. Overview &amp; Motivation</w:t>
      </w:r>
    </w:p>
    <w:p w14:paraId="5EC7109F">
      <w:pPr>
        <w:pStyle w:val="23"/>
      </w:pPr>
      <w:r>
        <w:t>- Unified architecture for containers of objects (java.util).</w:t>
      </w:r>
    </w:p>
    <w:p w14:paraId="36A04AB6">
      <w:pPr>
        <w:pStyle w:val="23"/>
      </w:pPr>
      <w:r>
        <w:t>- Consistent APIs across data structures (interfaces + implementations).</w:t>
      </w:r>
    </w:p>
    <w:p w14:paraId="750ED933">
      <w:pPr>
        <w:pStyle w:val="23"/>
      </w:pPr>
      <w:r>
        <w:t>- Algorithms via utility classes (`Collections`, `Arrays`).</w:t>
      </w:r>
    </w:p>
    <w:p w14:paraId="34877E59">
      <w:pPr>
        <w:pStyle w:val="23"/>
      </w:pPr>
      <w:r>
        <w:t>- Benefits: productivity, type-safety (generics), performance, interoperability.</w:t>
      </w:r>
    </w:p>
    <w:p w14:paraId="67AD31FE">
      <w:pPr>
        <w:pStyle w:val="23"/>
      </w:pPr>
      <w:r>
        <w:t>- Reduces programming effort with built-in data structures</w:t>
      </w:r>
    </w:p>
    <w:p w14:paraId="20AD163F">
      <w:pPr>
        <w:pStyle w:val="23"/>
        <w:rPr>
          <w:rFonts w:hint="default"/>
          <w:lang w:val="en-IN"/>
        </w:rPr>
      </w:pPr>
      <w:r>
        <w:t>- Increases performance through well-tested implementations</w:t>
      </w:r>
    </w:p>
    <w:p w14:paraId="0B65E545">
      <w:pPr>
        <w:pStyle w:val="23"/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0280C2B">
      <w:pPr>
        <w:pStyle w:val="2"/>
        <w:bidi w:val="0"/>
      </w:pPr>
      <w:r>
        <w:t>High-level hierarchy (simplified):</w:t>
      </w:r>
    </w:p>
    <w:p w14:paraId="4652EC79">
      <w:r>
        <w:rPr>
          <w:rFonts w:ascii="Consolas" w:hAnsi="Consolas"/>
          <w:sz w:val="20"/>
        </w:rPr>
        <w:t>Iterable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└── Collection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├── List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    ├── ArrayList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    ├── LinkedList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    ├── Vector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    └── Stack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├── Set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    ├── HashSet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    ├── LinkedHashSet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    ├── TreeSet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│    └── EnumSet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└── Queue (also Deque)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├── PriorityQueue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├── ArrayDeque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└── LinkedList (Deque)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Map  (separate hierarchy)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├── HashMap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├── LinkedHashMap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├── TreeMap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├── Hashtable (legacy)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├── ConcurrentHashMap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├── WeakHashMap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├── IdentityHashMap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└── EnumMap</w:t>
      </w:r>
      <w:r>
        <w:rPr>
          <w:rFonts w:ascii="Consolas" w:hAnsi="Consolas"/>
          <w:sz w:val="20"/>
        </w:rPr>
        <w:br w:type="textWrapping"/>
      </w:r>
    </w:p>
    <w:p w14:paraId="1D141AA7">
      <w:r>
        <w:br w:type="page"/>
      </w:r>
    </w:p>
    <w:p w14:paraId="33AC9DDB">
      <w:pPr>
        <w:pStyle w:val="2"/>
      </w:pPr>
      <w:r>
        <w:t>2. Core Interfaces</w:t>
      </w:r>
    </w:p>
    <w:p w14:paraId="0D260543">
      <w:pPr>
        <w:pStyle w:val="23"/>
      </w:pPr>
      <w:r>
        <w:t>- Iterable&lt;T&gt;: root for enhanced-for &amp; iterators; provides iterator(), forEach(), spliterator().</w:t>
      </w:r>
    </w:p>
    <w:p w14:paraId="53836847">
      <w:pPr>
        <w:pStyle w:val="23"/>
      </w:pPr>
      <w:r>
        <w:t>- Collection&lt;E&gt;: size, add/remove, contains, toArray; bulk ops (addAll, removeAll, retainAll).</w:t>
      </w:r>
    </w:p>
    <w:p w14:paraId="5C1D301C">
      <w:pPr>
        <w:pStyle w:val="23"/>
      </w:pPr>
      <w:r>
        <w:t>- List&lt;E&gt;: ordered, indexed access, duplicates allowed; ListIterator supports bidirectional traversal.</w:t>
      </w:r>
    </w:p>
    <w:p w14:paraId="7F382173">
      <w:pPr>
        <w:pStyle w:val="23"/>
      </w:pPr>
      <w:r>
        <w:t xml:space="preserve">- Set&lt;E&gt;: no duplicates; </w:t>
      </w:r>
      <w:r>
        <w:rPr>
          <w:rFonts w:hint="default"/>
        </w:rPr>
        <w:t>unordered collection of objects</w:t>
      </w:r>
    </w:p>
    <w:p w14:paraId="16F4AB19">
      <w:pPr>
        <w:pStyle w:val="23"/>
      </w:pPr>
      <w:r>
        <w:t>- Queue&lt;E&gt;: FIFO semantics; Deque&lt;E&gt; supports both ends; BlockingQueue for concurrency.-</w:t>
      </w:r>
      <w:r>
        <w:rPr>
          <w:rFonts w:hint="default"/>
          <w:lang w:val="en-IN"/>
        </w:rPr>
        <w:t xml:space="preserve"> </w:t>
      </w:r>
      <w:r>
        <w:t>- Useful for scheduling and task management</w:t>
      </w:r>
    </w:p>
    <w:p w14:paraId="525F5393">
      <w:pPr>
        <w:pStyle w:val="23"/>
      </w:pPr>
      <w:r>
        <w:t>- Map&lt;K,V&gt;: key–value pairs; keys unique; SortedMap/NavigableMap offer ordered views.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2141"/>
        <w:gridCol w:w="1363"/>
        <w:gridCol w:w="2412"/>
        <w:gridCol w:w="1707"/>
      </w:tblGrid>
      <w:tr w14:paraId="456BF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9FBB1F9">
            <w:r>
              <w:rPr>
                <w:b/>
              </w:rPr>
              <w:t>Interface</w:t>
            </w:r>
          </w:p>
        </w:tc>
        <w:tc>
          <w:tcPr>
            <w:tcW w:w="3312" w:type="dxa"/>
            <w:vAlign w:val="center"/>
          </w:tcPr>
          <w:p w14:paraId="0792D03C">
            <w:r>
              <w:rPr>
                <w:b/>
              </w:rPr>
              <w:t>Key Methods</w:t>
            </w:r>
          </w:p>
        </w:tc>
        <w:tc>
          <w:tcPr>
            <w:tcW w:w="1728" w:type="dxa"/>
            <w:vAlign w:val="center"/>
          </w:tcPr>
          <w:p w14:paraId="01DBB8FA">
            <w:r>
              <w:rPr>
                <w:b/>
              </w:rPr>
              <w:t>Allows Duplicates</w:t>
            </w:r>
          </w:p>
        </w:tc>
        <w:tc>
          <w:tcPr>
            <w:tcW w:w="2304" w:type="dxa"/>
            <w:vAlign w:val="center"/>
          </w:tcPr>
          <w:p w14:paraId="54F29FB0">
            <w:r>
              <w:rPr>
                <w:b/>
              </w:rPr>
              <w:t>Ordering</w:t>
            </w:r>
          </w:p>
        </w:tc>
        <w:tc>
          <w:tcPr>
            <w:tcW w:w="3168" w:type="dxa"/>
            <w:vAlign w:val="center"/>
          </w:tcPr>
          <w:p w14:paraId="1A7405D1">
            <w:r>
              <w:rPr>
                <w:b/>
              </w:rPr>
              <w:t>Null Handling</w:t>
            </w:r>
          </w:p>
        </w:tc>
      </w:tr>
      <w:tr w14:paraId="3F1A4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3354205">
            <w:r>
              <w:t>List</w:t>
            </w:r>
          </w:p>
        </w:tc>
        <w:tc>
          <w:tcPr>
            <w:tcW w:w="3312" w:type="dxa"/>
            <w:vAlign w:val="center"/>
          </w:tcPr>
          <w:p w14:paraId="4CABB7FA">
            <w:r>
              <w:t>get, set, add(index), listIterator</w:t>
            </w:r>
          </w:p>
        </w:tc>
        <w:tc>
          <w:tcPr>
            <w:tcW w:w="1728" w:type="dxa"/>
            <w:vAlign w:val="center"/>
          </w:tcPr>
          <w:p w14:paraId="69EAEE0C">
            <w:r>
              <w:t>Yes</w:t>
            </w:r>
          </w:p>
        </w:tc>
        <w:tc>
          <w:tcPr>
            <w:tcW w:w="2304" w:type="dxa"/>
            <w:vAlign w:val="center"/>
          </w:tcPr>
          <w:p w14:paraId="5A8AC8CC">
            <w:r>
              <w:t>Insertion order</w:t>
            </w:r>
          </w:p>
        </w:tc>
        <w:tc>
          <w:tcPr>
            <w:tcW w:w="3168" w:type="dxa"/>
            <w:vAlign w:val="center"/>
          </w:tcPr>
          <w:p w14:paraId="5FF0E6DD">
            <w:r>
              <w:t>Depends (e.g., ArrayList yes)</w:t>
            </w:r>
          </w:p>
        </w:tc>
      </w:tr>
      <w:tr w14:paraId="21D3C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CC609C1">
            <w:r>
              <w:t>Set</w:t>
            </w:r>
          </w:p>
        </w:tc>
        <w:tc>
          <w:tcPr>
            <w:tcW w:w="3312" w:type="dxa"/>
            <w:vAlign w:val="center"/>
          </w:tcPr>
          <w:p w14:paraId="22331124">
            <w:r>
              <w:t>add, contains, remove</w:t>
            </w:r>
          </w:p>
        </w:tc>
        <w:tc>
          <w:tcPr>
            <w:tcW w:w="1728" w:type="dxa"/>
            <w:vAlign w:val="center"/>
          </w:tcPr>
          <w:p w14:paraId="5EC47142">
            <w:r>
              <w:t>No</w:t>
            </w:r>
          </w:p>
        </w:tc>
        <w:tc>
          <w:tcPr>
            <w:tcW w:w="2304" w:type="dxa"/>
            <w:vAlign w:val="center"/>
          </w:tcPr>
          <w:p w14:paraId="744E8D25">
            <w:r>
              <w:t>None/Insertion/Sorted</w:t>
            </w:r>
          </w:p>
        </w:tc>
        <w:tc>
          <w:tcPr>
            <w:tcW w:w="3168" w:type="dxa"/>
            <w:vAlign w:val="center"/>
          </w:tcPr>
          <w:p w14:paraId="0644ECB7">
            <w:r>
              <w:t>HashSet: 1 null; TreeSet: no null</w:t>
            </w:r>
          </w:p>
        </w:tc>
      </w:tr>
      <w:tr w14:paraId="4E34E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2C1F519">
            <w:r>
              <w:t>Queue</w:t>
            </w:r>
          </w:p>
        </w:tc>
        <w:tc>
          <w:tcPr>
            <w:tcW w:w="3312" w:type="dxa"/>
            <w:vAlign w:val="center"/>
          </w:tcPr>
          <w:p w14:paraId="5D48383B">
            <w:r>
              <w:t>offer, poll, peek</w:t>
            </w:r>
          </w:p>
        </w:tc>
        <w:tc>
          <w:tcPr>
            <w:tcW w:w="1728" w:type="dxa"/>
            <w:vAlign w:val="center"/>
          </w:tcPr>
          <w:p w14:paraId="31137B17">
            <w:r>
              <w:t>Yes</w:t>
            </w:r>
          </w:p>
        </w:tc>
        <w:tc>
          <w:tcPr>
            <w:tcW w:w="2304" w:type="dxa"/>
            <w:vAlign w:val="center"/>
          </w:tcPr>
          <w:p w14:paraId="1268C98F">
            <w:r>
              <w:t>FIFO / Priority</w:t>
            </w:r>
          </w:p>
        </w:tc>
        <w:tc>
          <w:tcPr>
            <w:tcW w:w="3168" w:type="dxa"/>
            <w:vAlign w:val="center"/>
          </w:tcPr>
          <w:p w14:paraId="630C2543">
            <w:r>
              <w:t>Impl-dependent</w:t>
            </w:r>
          </w:p>
        </w:tc>
      </w:tr>
      <w:tr w14:paraId="5DAD1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801FC9E">
            <w:r>
              <w:t>Deque</w:t>
            </w:r>
          </w:p>
        </w:tc>
        <w:tc>
          <w:tcPr>
            <w:tcW w:w="3312" w:type="dxa"/>
            <w:vAlign w:val="center"/>
          </w:tcPr>
          <w:p w14:paraId="35321A25">
            <w:r>
              <w:t>addFirst/addLast, pollFirst/pollLast</w:t>
            </w:r>
          </w:p>
        </w:tc>
        <w:tc>
          <w:tcPr>
            <w:tcW w:w="1728" w:type="dxa"/>
            <w:vAlign w:val="center"/>
          </w:tcPr>
          <w:p w14:paraId="522ED1DF">
            <w:r>
              <w:t>Yes</w:t>
            </w:r>
          </w:p>
        </w:tc>
        <w:tc>
          <w:tcPr>
            <w:tcW w:w="2304" w:type="dxa"/>
            <w:vAlign w:val="center"/>
          </w:tcPr>
          <w:p w14:paraId="3FC3821E">
            <w:r>
              <w:t>Deque semantics</w:t>
            </w:r>
          </w:p>
        </w:tc>
        <w:tc>
          <w:tcPr>
            <w:tcW w:w="3168" w:type="dxa"/>
            <w:vAlign w:val="center"/>
          </w:tcPr>
          <w:p w14:paraId="4E0ED9E7">
            <w:r>
              <w:t>ArrayDeque: no nulls</w:t>
            </w:r>
          </w:p>
        </w:tc>
      </w:tr>
      <w:tr w14:paraId="3F30D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AC7C1D2">
            <w:r>
              <w:t>Map</w:t>
            </w:r>
          </w:p>
        </w:tc>
        <w:tc>
          <w:tcPr>
            <w:tcW w:w="3312" w:type="dxa"/>
            <w:vAlign w:val="center"/>
          </w:tcPr>
          <w:p w14:paraId="7FB9B6F6">
            <w:r>
              <w:t>put, get, remove, entrySet</w:t>
            </w:r>
          </w:p>
        </w:tc>
        <w:tc>
          <w:tcPr>
            <w:tcW w:w="1728" w:type="dxa"/>
            <w:vAlign w:val="center"/>
          </w:tcPr>
          <w:p w14:paraId="00D08198">
            <w:r>
              <w:t>Values Yes</w:t>
            </w:r>
          </w:p>
        </w:tc>
        <w:tc>
          <w:tcPr>
            <w:tcW w:w="2304" w:type="dxa"/>
            <w:vAlign w:val="center"/>
          </w:tcPr>
          <w:p w14:paraId="350B4814">
            <w:r>
              <w:t>Key-order depends</w:t>
            </w:r>
          </w:p>
        </w:tc>
        <w:tc>
          <w:tcPr>
            <w:tcW w:w="3168" w:type="dxa"/>
            <w:vAlign w:val="center"/>
          </w:tcPr>
          <w:p w14:paraId="26AE5F70">
            <w:r>
              <w:t>HashMap: 1 null key; TreeMap: no null key</w:t>
            </w:r>
          </w:p>
        </w:tc>
      </w:tr>
    </w:tbl>
    <w:p w14:paraId="4DA27894">
      <w:r>
        <w:br w:type="page"/>
      </w:r>
    </w:p>
    <w:p w14:paraId="6C34D7A3">
      <w:pPr>
        <w:pStyle w:val="2"/>
      </w:pPr>
      <w:r>
        <w:rPr>
          <w:rFonts w:hint="default"/>
          <w:lang w:val="en-IN"/>
        </w:rPr>
        <w:t>2.1</w:t>
      </w:r>
      <w:r>
        <w:t xml:space="preserve"> Utility Classes</w:t>
      </w:r>
    </w:p>
    <w:p w14:paraId="1B5E94C2">
      <w:r>
        <w:t>• Collections – Provides static utility methods like sort(), reverse(), shuffle().</w:t>
      </w:r>
    </w:p>
    <w:p w14:paraId="3BFE9738">
      <w:r>
        <w:t>• Arrays – Provides methods to manipulate arrays (sort, binarySearch, etc.).</w:t>
      </w:r>
    </w:p>
    <w:p w14:paraId="0581D643">
      <w:r>
        <w:t>Example:</w:t>
      </w:r>
    </w:p>
    <w:p w14:paraId="0FFE57EA">
      <w:r>
        <w:t>List&lt;Integer&gt; list = Arrays.asList(3,1,2);</w:t>
      </w:r>
      <w:r>
        <w:br w:type="textWrapping"/>
      </w:r>
      <w:r>
        <w:t>Collections.sort(list);</w:t>
      </w:r>
      <w:r>
        <w:br w:type="textWrapping"/>
      </w:r>
      <w:r>
        <w:t>System.out.println(list);</w:t>
      </w:r>
    </w:p>
    <w:p w14:paraId="051F9739"/>
    <w:p w14:paraId="64EE8656">
      <w:pPr>
        <w:pStyle w:val="2"/>
      </w:pPr>
      <w:r>
        <w:t>3. List Implementations</w:t>
      </w:r>
    </w:p>
    <w:p w14:paraId="5E967DC9">
      <w:pPr>
        <w:pStyle w:val="3"/>
      </w:pPr>
      <w:r>
        <w:t>3.1 ArrayList</w:t>
      </w:r>
    </w:p>
    <w:p w14:paraId="7FDE9FAD">
      <w:pPr>
        <w:pStyle w:val="23"/>
        <w:bidi w:val="0"/>
      </w:pPr>
      <w:r>
        <w:rPr>
          <w:rFonts w:hint="default"/>
        </w:rPr>
        <w:t>ArrayList provides us with dynamic arrays in Java. The size of an ArrayList is increased automatically if the collection grows or shrinks if the objects are removed from the collection.</w:t>
      </w:r>
    </w:p>
    <w:p w14:paraId="40B623B9">
      <w:pPr>
        <w:pStyle w:val="23"/>
        <w:bidi w:val="0"/>
      </w:pPr>
      <w:r>
        <w:rPr>
          <w:rFonts w:hint="default"/>
        </w:rPr>
        <w:t>ArrayList is the part of Collections framework. It inherits the AbstractList class and implements the List interface.</w:t>
      </w:r>
    </w:p>
    <w:p w14:paraId="3DE319CA">
      <w:pPr>
        <w:pStyle w:val="23"/>
        <w:bidi w:val="0"/>
      </w:pPr>
      <w:r>
        <w:rPr>
          <w:rFonts w:hint="default"/>
        </w:rPr>
        <w:t>Heterogeneous objects are allowed</w:t>
      </w:r>
    </w:p>
    <w:p w14:paraId="4E59BE90">
      <w:pPr>
        <w:pStyle w:val="23"/>
      </w:pPr>
      <w:r>
        <w:t>- Backed by dynamic array; random access O(1);  slower insertion/removal in middle</w:t>
      </w:r>
      <w:r>
        <w:rPr>
          <w:rFonts w:hint="default"/>
          <w:lang w:val="en-IN"/>
        </w:rPr>
        <w:t xml:space="preserve"> </w:t>
      </w:r>
      <w:r>
        <w:t>O(n).</w:t>
      </w:r>
    </w:p>
    <w:p w14:paraId="2B206E6B">
      <w:pPr>
        <w:pStyle w:val="23"/>
      </w:pPr>
      <w:r>
        <w:t>- Growth: typically 1.5x when capacity exhausted.</w:t>
      </w:r>
    </w:p>
    <w:p w14:paraId="28D3ED02">
      <w:pPr>
        <w:pStyle w:val="23"/>
      </w:pPr>
      <w:r>
        <w:t>- Not thread-safe; fail-fast iterators.</w:t>
      </w:r>
    </w:p>
    <w:p w14:paraId="02984FF4">
      <w:r>
        <w:rPr>
          <w:rFonts w:ascii="Consolas" w:hAnsi="Consolas"/>
          <w:sz w:val="20"/>
        </w:rPr>
        <w:t>List&lt;String&gt; list = new ArrayList&lt;&gt;();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list.add("A"); list.add("B"); list.add("C");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list.add(1, "X");               // insert at index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System.out.println(list);       // [A, X, B, C]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list.remove("B");               // remove by value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String v = list.get(2);         // random access</w:t>
      </w:r>
      <w:r>
        <w:rPr>
          <w:rFonts w:ascii="Consolas" w:hAnsi="Consolas"/>
          <w:sz w:val="20"/>
        </w:rPr>
        <w:br w:type="textWrapping"/>
      </w:r>
    </w:p>
    <w:p w14:paraId="63FC249D">
      <w:pPr>
        <w:pStyle w:val="3"/>
      </w:pPr>
      <w:r>
        <w:t>3.2 LinkedList</w:t>
      </w:r>
    </w:p>
    <w:p w14:paraId="0D955492">
      <w:pPr>
        <w:pStyle w:val="23"/>
        <w:bidi w:val="0"/>
        <w:rPr>
          <w:rFonts w:hint="default"/>
        </w:rPr>
      </w:pPr>
      <w:r>
        <w:rPr>
          <w:rFonts w:hint="default"/>
        </w:rPr>
        <w:t xml:space="preserve">LinkedList data structure which is a linear data structure where the elements are not stored in contiguous locations and every element is a separate object with a data part and address part. The elements are linked using pointers and addresses. Each element is known as a node. </w:t>
      </w:r>
    </w:p>
    <w:p w14:paraId="7F6E8D4F"/>
    <w:p w14:paraId="4408EA98">
      <w:pPr>
        <w:pStyle w:val="23"/>
      </w:pPr>
      <w:r>
        <w:t xml:space="preserve">- Doubly-linked nodes; faster insertion/deletion at ends O(1);  slower </w:t>
      </w:r>
      <w:r>
        <w:rPr>
          <w:rFonts w:hint="default"/>
          <w:lang w:val="en-IN"/>
        </w:rPr>
        <w:t xml:space="preserve"> </w:t>
      </w:r>
      <w:r>
        <w:t>random access O(n).</w:t>
      </w:r>
      <w:r>
        <w:rPr>
          <w:rFonts w:hint="default"/>
          <w:lang w:val="en-IN"/>
        </w:rPr>
        <w:t xml:space="preserve"> </w:t>
      </w:r>
    </w:p>
    <w:p w14:paraId="6DDA78C9">
      <w:pPr>
        <w:pStyle w:val="23"/>
      </w:pPr>
      <w:r>
        <w:t>- Implements Deque; good as queue/stack.</w:t>
      </w:r>
    </w:p>
    <w:p w14:paraId="724446F6">
      <w:r>
        <w:rPr>
          <w:rFonts w:ascii="Consolas" w:hAnsi="Consolas"/>
          <w:sz w:val="20"/>
        </w:rPr>
        <w:t>LinkedList&lt;Integer&gt; ll = new LinkedList&lt;&gt;();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ll.addFirst(10); ll.addL(20); ll.add(15);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System.out.println(ll.peekFirst()); // 10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System.out.println(ll.removeLast()); // </w:t>
      </w:r>
      <w:r>
        <w:rPr>
          <w:rFonts w:hint="default" w:ascii="Consolas" w:hAnsi="Consolas"/>
          <w:sz w:val="20"/>
          <w:lang w:val="en-GB"/>
        </w:rPr>
        <w:t>15</w:t>
      </w:r>
      <w:r>
        <w:rPr>
          <w:rFonts w:ascii="Consolas" w:hAnsi="Consolas"/>
          <w:sz w:val="20"/>
        </w:rPr>
        <w:br w:type="textWrapping"/>
      </w:r>
    </w:p>
    <w:p w14:paraId="76E909D5">
      <w:pPr>
        <w:pStyle w:val="3"/>
      </w:pPr>
      <w:r>
        <w:t>3.3 Vector (Legacy)</w:t>
      </w:r>
    </w:p>
    <w:p w14:paraId="5648A7F1">
      <w:pPr>
        <w:pStyle w:val="23"/>
      </w:pPr>
      <w:r>
        <w:t xml:space="preserve">- Vector: synchronized ArrayList; </w:t>
      </w:r>
      <w:r>
        <w:rPr>
          <w:rFonts w:hint="default"/>
          <w:lang w:val="en-GB"/>
        </w:rPr>
        <w:t>Vector is synchronized</w:t>
      </w:r>
    </w:p>
    <w:p w14:paraId="43C40E4E">
      <w:pPr>
        <w:pStyle w:val="23"/>
      </w:pPr>
      <w:r>
        <w:rPr>
          <w:rFonts w:hint="default"/>
        </w:rPr>
        <w:t>it gives a poor performance in adding, searching, deleting, and updating its elements.</w:t>
      </w:r>
    </w:p>
    <w:p w14:paraId="163CC4D8">
      <w:pPr>
        <w:pStyle w:val="23"/>
      </w:pPr>
      <w:r>
        <w:rPr>
          <w:rFonts w:hint="default"/>
        </w:rPr>
        <w:t>This is not recommended being used in a single-threaded environment as it might cause extra overheads. However, to overcome this in Vectors place one can readily use ArrayList.</w:t>
      </w:r>
    </w:p>
    <w:p w14:paraId="035C4FB8">
      <w:pPr>
        <w:pStyle w:val="23"/>
      </w:pPr>
      <w:r>
        <w:rPr>
          <w:rFonts w:hint="default"/>
          <w:lang w:val="en-IN"/>
        </w:rPr>
        <w:t xml:space="preserve"> </w:t>
      </w:r>
      <w:r>
        <w:rPr>
          <w:rFonts w:hint="default"/>
        </w:rPr>
        <w:t>When full, capacity increases by 100% (doubles).</w:t>
      </w:r>
    </w:p>
    <w:p w14:paraId="2110FCA8">
      <w:pPr>
        <w:pStyle w:val="23"/>
      </w:pPr>
      <w:r>
        <w:t>- Stack: LIFO on top</w:t>
      </w:r>
      <w:r>
        <w:rPr>
          <w:rFonts w:hint="default"/>
          <w:lang w:val="en-GB"/>
        </w:rPr>
        <w:t>(Extends)</w:t>
      </w:r>
      <w:r>
        <w:t xml:space="preserve"> of Vector; prefer Deque (ArrayDeque).</w:t>
      </w:r>
    </w:p>
    <w:p w14:paraId="5AA397E1">
      <w:pPr>
        <w:pStyle w:val="3"/>
      </w:pPr>
      <w:r>
        <w:t>&amp; 3.4 Stack (Legacy)</w:t>
      </w:r>
    </w:p>
    <w:p w14:paraId="5E0B3F0A">
      <w:pPr>
        <w:pStyle w:val="23"/>
        <w:bidi w:val="0"/>
        <w:rPr>
          <w:rFonts w:hint="default"/>
        </w:rPr>
      </w:pPr>
      <w:r>
        <w:rPr>
          <w:rFonts w:hint="default"/>
        </w:rPr>
        <w:t>Stack is a class in Java that represents a Last-In, First-Out (LIFO) data structure.</w:t>
      </w:r>
    </w:p>
    <w:p w14:paraId="58AF757F">
      <w:pPr>
        <w:pStyle w:val="23"/>
        <w:bidi w:val="0"/>
      </w:pPr>
      <w:r>
        <w:rPr>
          <w:rFonts w:hint="default"/>
        </w:rPr>
        <w:t>It extends Vector and is part of the Java Collection Framework.</w:t>
      </w:r>
    </w:p>
    <w:p w14:paraId="5AC93A80">
      <w:pPr>
        <w:pStyle w:val="23"/>
        <w:rPr>
          <w:rFonts w:hint="default"/>
          <w:lang w:val="en-US"/>
        </w:rPr>
      </w:pPr>
      <w:r>
        <w:rPr>
          <w:rFonts w:hint="default"/>
        </w:rPr>
        <w:t xml:space="preserve"> It is also a thread-safe class. This is not recommended being used in a single-threaded environment as it might cause extra overheads. </w:t>
      </w:r>
    </w:p>
    <w:p w14:paraId="5E04859C">
      <w:pPr>
        <w:pStyle w:val="23"/>
        <w:numPr>
          <w:numId w:val="0"/>
        </w:numPr>
        <w:ind w:leftChars="0"/>
        <w:rPr>
          <w:rStyle w:val="150"/>
          <w:rFonts w:hint="default"/>
          <w:lang w:val="en-US"/>
        </w:rPr>
      </w:pPr>
      <w:r>
        <w:rPr>
          <w:rStyle w:val="150"/>
          <w:rFonts w:hint="default"/>
          <w:lang w:val="en-US"/>
        </w:rPr>
        <w:t>Common Methods of Stack:</w:t>
      </w:r>
    </w:p>
    <w:p w14:paraId="794B2EB8">
      <w:pPr>
        <w:pStyle w:val="23"/>
        <w:rPr>
          <w:rFonts w:hint="default"/>
          <w:lang w:val="en-US"/>
        </w:rPr>
      </w:pPr>
      <w:r>
        <w:rPr>
          <w:rFonts w:hint="default"/>
          <w:lang w:val="en-US"/>
        </w:rPr>
        <w:t>push(E item) → Adds an item to the top of the stack.</w:t>
      </w:r>
    </w:p>
    <w:p w14:paraId="2F166A0C">
      <w:pPr>
        <w:pStyle w:val="23"/>
        <w:rPr>
          <w:rFonts w:hint="default"/>
          <w:lang w:val="en-US"/>
        </w:rPr>
      </w:pPr>
      <w:r>
        <w:rPr>
          <w:rFonts w:hint="default"/>
          <w:lang w:val="en-US"/>
        </w:rPr>
        <w:t>pop() → Removes and returns the top item.</w:t>
      </w:r>
    </w:p>
    <w:p w14:paraId="57B58DCB">
      <w:pPr>
        <w:pStyle w:val="23"/>
        <w:rPr>
          <w:rFonts w:hint="default"/>
          <w:lang w:val="en-US"/>
        </w:rPr>
      </w:pPr>
      <w:r>
        <w:rPr>
          <w:rFonts w:hint="default"/>
          <w:lang w:val="en-US"/>
        </w:rPr>
        <w:t>peek() → Returns the top item without removing it.</w:t>
      </w:r>
    </w:p>
    <w:p w14:paraId="3A0725E4">
      <w:pPr>
        <w:pStyle w:val="23"/>
        <w:rPr>
          <w:rFonts w:hint="default"/>
          <w:lang w:val="en-US"/>
        </w:rPr>
      </w:pPr>
      <w:r>
        <w:rPr>
          <w:rFonts w:hint="default"/>
          <w:lang w:val="en-US"/>
        </w:rPr>
        <w:t>isEmpty() → Checks if the stack is empty.</w:t>
      </w:r>
    </w:p>
    <w:p w14:paraId="7AA8B2C1">
      <w:pPr>
        <w:pStyle w:val="23"/>
        <w:rPr>
          <w:rFonts w:hint="default"/>
          <w:lang w:val="en-US"/>
        </w:rPr>
      </w:pPr>
      <w:r>
        <w:rPr>
          <w:rFonts w:hint="default"/>
          <w:lang w:val="en-US"/>
        </w:rPr>
        <w:t>search(Object o) → Returns the 1-based position of an object from the top of the stack (or -1 if not found).</w:t>
      </w:r>
    </w:p>
    <w:p w14:paraId="69C26DDB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5E886210">
      <w:pPr>
        <w:pStyle w:val="23"/>
        <w:numPr>
          <w:ilvl w:val="0"/>
          <w:numId w:val="0"/>
        </w:numPr>
        <w:ind w:leftChars="0"/>
        <w:rPr>
          <w:rFonts w:hint="default" w:ascii="Consolas" w:hAnsi="Consolas"/>
          <w:sz w:val="20"/>
        </w:rPr>
      </w:pPr>
      <w:r>
        <w:rPr>
          <w:rFonts w:hint="default" w:ascii="Consolas" w:hAnsi="Consolas"/>
          <w:sz w:val="20"/>
        </w:rPr>
        <w:t>Stack&lt;Integer&gt; stack = new Stack&lt;&gt;();</w:t>
      </w:r>
    </w:p>
    <w:p w14:paraId="4CD81EAF">
      <w:pPr>
        <w:pStyle w:val="23"/>
        <w:numPr>
          <w:ilvl w:val="0"/>
          <w:numId w:val="0"/>
        </w:numPr>
        <w:ind w:leftChars="0"/>
        <w:rPr>
          <w:rFonts w:hint="default" w:ascii="Consolas" w:hAnsi="Consolas"/>
          <w:sz w:val="20"/>
        </w:rPr>
      </w:pPr>
      <w:r>
        <w:rPr>
          <w:rFonts w:hint="default" w:ascii="Consolas" w:hAnsi="Consolas"/>
          <w:sz w:val="20"/>
        </w:rPr>
        <w:t xml:space="preserve">        // Push elements (add items to the stack)</w:t>
      </w:r>
    </w:p>
    <w:p w14:paraId="1DA6D9F0">
      <w:pPr>
        <w:pStyle w:val="23"/>
        <w:numPr>
          <w:ilvl w:val="0"/>
          <w:numId w:val="0"/>
        </w:numPr>
        <w:ind w:leftChars="0"/>
        <w:rPr>
          <w:rStyle w:val="150"/>
          <w:rFonts w:hint="default"/>
          <w:lang w:val="en-US"/>
        </w:rPr>
      </w:pPr>
      <w:r>
        <w:rPr>
          <w:rFonts w:hint="default" w:ascii="Consolas" w:hAnsi="Consolas"/>
          <w:sz w:val="20"/>
        </w:rPr>
        <w:t xml:space="preserve">        stack.push(10);</w:t>
      </w:r>
    </w:p>
    <w:p w14:paraId="02BFE6A2"/>
    <w:p w14:paraId="3B4CADD1">
      <w:pPr>
        <w:pStyle w:val="3"/>
      </w:pPr>
      <w:r>
        <w:t>3.5 CopyOnWriteArrayList (Concurrent)</w:t>
      </w:r>
    </w:p>
    <w:p w14:paraId="3EF2B8CC">
      <w:pPr>
        <w:pStyle w:val="23"/>
      </w:pPr>
      <w:r>
        <w:t>- Thread-safe by copying array on writes; iteration snapshot; expensive writes.</w:t>
      </w:r>
    </w:p>
    <w:p w14:paraId="3F78FB15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CopyOnWriteArrayList&lt;String&gt; cow = new CopyOnWriteArrayList&lt;&gt;();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cow.add("A"); cow.add("B");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for (String s : cow) { cow.add("C"); } // safe; iterator sees snapshot</w:t>
      </w:r>
    </w:p>
    <w:p w14:paraId="30ABCE63">
      <w:pPr>
        <w:rPr>
          <w:rFonts w:ascii="Consolas" w:hAnsi="Consolas"/>
          <w:sz w:val="20"/>
        </w:rPr>
      </w:pPr>
    </w:p>
    <w:p w14:paraId="0505DC29">
      <w:r>
        <w:rPr>
          <w:rFonts w:ascii="Consolas" w:hAnsi="Consolas"/>
          <w:sz w:val="20"/>
        </w:rPr>
        <w:br w:type="textWrapping"/>
      </w:r>
    </w:p>
    <w:p w14:paraId="18DAB92E">
      <w:pPr>
        <w:pStyle w:val="2"/>
        <w:bidi w:val="0"/>
      </w:pPr>
      <w:r>
        <w:t>4. Set Implementations</w:t>
      </w:r>
    </w:p>
    <w:p w14:paraId="4F4D0CE4">
      <w:pPr>
        <w:pStyle w:val="3"/>
      </w:pPr>
      <w:r>
        <w:t>4.1 HashSet</w:t>
      </w:r>
    </w:p>
    <w:p w14:paraId="6463AD6A">
      <w:pPr>
        <w:pStyle w:val="23"/>
      </w:pPr>
      <w:r>
        <w:rPr>
          <w:rFonts w:hint="default"/>
        </w:rPr>
        <w:t>HashSet uses HashMap for storing its object internally</w:t>
      </w:r>
      <w:r>
        <w:t>. Unique by equals/hashCode.</w:t>
      </w:r>
    </w:p>
    <w:p w14:paraId="42E01A88">
      <w:pPr>
        <w:pStyle w:val="23"/>
      </w:pPr>
      <w:r>
        <w:t>- Average O(1) add/contains/remove; order not guaranteed.</w:t>
      </w:r>
    </w:p>
    <w:p w14:paraId="5CD31851">
      <w:pPr>
        <w:pStyle w:val="23"/>
      </w:pPr>
      <w:r>
        <w:rPr>
          <w:rFonts w:hint="default"/>
        </w:rPr>
        <w:t>Storage in HashMap: Actually the value we insert in HashSet acts as a key to the map Object and for its value, java uses a constant variable. So in the key-value pair, all the values will be the same.</w:t>
      </w:r>
    </w:p>
    <w:p w14:paraId="35C8E546">
      <w:pPr>
        <w:pStyle w:val="23"/>
      </w:pPr>
      <w:r>
        <w:rPr>
          <w:rFonts w:hint="default"/>
        </w:rPr>
        <w:t>HashSet is not synchronized</w:t>
      </w:r>
      <w:r>
        <w:rPr>
          <w:rFonts w:hint="default"/>
          <w:lang w:val="en-IN"/>
        </w:rPr>
        <w:t>.</w:t>
      </w:r>
    </w:p>
    <w:p w14:paraId="38358186">
      <w:pPr>
        <w:pStyle w:val="23"/>
        <w:rPr>
          <w:rFonts w:hint="default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</w:rPr>
        <w:t xml:space="preserve">HashSet uses HashMap for storing its object internally. You must be wondering that to enter a value in HashMap we need a key-value pair, but in HashSet, we are passing only one value. </w:t>
      </w:r>
    </w:p>
    <w:p w14:paraId="510A1DA2">
      <w:pPr>
        <w:pStyle w:val="23"/>
        <w:numPr>
          <w:numId w:val="0"/>
        </w:numPr>
        <w:ind w:leftChars="0"/>
        <w:rPr>
          <w:rFonts w:hint="default"/>
        </w:rPr>
      </w:pPr>
      <w:bookmarkStart w:id="0" w:name="_GoBack"/>
      <w:bookmarkEnd w:id="0"/>
    </w:p>
    <w:p w14:paraId="30436334">
      <w:pPr>
        <w:pStyle w:val="23"/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</w:rPr>
        <w:t>Declaration of HashSet</w:t>
      </w:r>
    </w:p>
    <w:p w14:paraId="1B4C51AC">
      <w:pPr>
        <w:pStyle w:val="23"/>
        <w:numPr>
          <w:ilvl w:val="0"/>
          <w:numId w:val="0"/>
        </w:numPr>
        <w:ind w:leftChars="0"/>
      </w:pPr>
      <w:r>
        <w:rPr>
          <w:rFonts w:hint="default"/>
        </w:rPr>
        <w:t>public class HashSet&lt;E&gt; extends AbstractSet&lt;E&gt; implements Set&lt;E&gt;, Cloneable, Serializable</w:t>
      </w:r>
    </w:p>
    <w:p w14:paraId="45FA4862">
      <w:r>
        <w:rPr>
          <w:rFonts w:ascii="Consolas" w:hAnsi="Consolas"/>
          <w:sz w:val="20"/>
        </w:rPr>
        <w:t>Set&lt;String&gt; hs = new HashSet&lt;&gt;();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hs.add("A"); hs.add("B"); hs.add("A");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System.out.println(hs.contains("B")); // true</w:t>
      </w:r>
      <w:r>
        <w:rPr>
          <w:rFonts w:ascii="Consolas" w:hAnsi="Consolas"/>
          <w:sz w:val="20"/>
        </w:rPr>
        <w:br w:type="textWrapping"/>
      </w:r>
    </w:p>
    <w:p w14:paraId="6DD24DAE">
      <w:pPr>
        <w:pStyle w:val="3"/>
      </w:pPr>
      <w:r>
        <w:t>4.2 LinkedHashSet</w:t>
      </w:r>
    </w:p>
    <w:p w14:paraId="129FD2A9">
      <w:pPr>
        <w:pStyle w:val="23"/>
      </w:pPr>
      <w:r>
        <w:t>- Preserves insertion order using doubly-linked buckets.</w:t>
      </w:r>
    </w:p>
    <w:p w14:paraId="69914EEF">
      <w:r>
        <w:rPr>
          <w:rFonts w:ascii="Consolas" w:hAnsi="Consolas"/>
          <w:sz w:val="20"/>
        </w:rPr>
        <w:t>Set&lt;Integer&gt; lhs = new LinkedHashSet&lt;&gt;(List.of(3,1,2,1));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System.out.println(lhs); // [3, 1, 2]</w:t>
      </w:r>
      <w:r>
        <w:rPr>
          <w:rFonts w:ascii="Consolas" w:hAnsi="Consolas"/>
          <w:sz w:val="20"/>
        </w:rPr>
        <w:br w:type="textWrapping"/>
      </w:r>
    </w:p>
    <w:p w14:paraId="03084855">
      <w:pPr>
        <w:pStyle w:val="3"/>
      </w:pPr>
      <w:r>
        <w:t>4.3 TreeSet (NavigableSet)</w:t>
      </w:r>
    </w:p>
    <w:p w14:paraId="18887838">
      <w:pPr>
        <w:pStyle w:val="23"/>
      </w:pPr>
      <w:r>
        <w:t>- Balanced</w:t>
      </w:r>
      <w:r>
        <w:rPr>
          <w:rFonts w:hint="default"/>
          <w:lang w:val="en-IN"/>
        </w:rPr>
        <w:t xml:space="preserve"> binary tree </w:t>
      </w:r>
      <w:r>
        <w:t xml:space="preserve"> Red–Black Tree; sorted</w:t>
      </w:r>
      <w:r>
        <w:rPr>
          <w:rFonts w:hint="default"/>
          <w:lang w:val="en-IN"/>
        </w:rPr>
        <w:t xml:space="preserve"> </w:t>
      </w:r>
      <w:r>
        <w:t>, maintains ascending order; O(log n) ops.</w:t>
      </w:r>
    </w:p>
    <w:p w14:paraId="005679C4">
      <w:pPr>
        <w:pStyle w:val="23"/>
      </w:pPr>
      <w:r>
        <w:t>- No null; comparator or natural order; supports range views.</w:t>
      </w:r>
    </w:p>
    <w:p w14:paraId="02581222">
      <w:pPr>
        <w:pStyle w:val="23"/>
      </w:pPr>
      <w:r>
        <w:rPr>
          <w:rFonts w:hint="default"/>
        </w:rPr>
        <w:t xml:space="preserve"> the objects that are being inserted into the tree should be homogeneous and comparable. TreeSet does not allow the insertion of heterogeneous objects. It will throw a classCastException at Runtime if we try to add heterogeneous objects</w:t>
      </w:r>
    </w:p>
    <w:p w14:paraId="700635E5">
      <w:r>
        <w:rPr>
          <w:rFonts w:ascii="Consolas" w:hAnsi="Consolas"/>
          <w:sz w:val="20"/>
        </w:rPr>
        <w:t>TreeSet&lt;String&gt; ts = new TreeSet&lt;&gt;(Comparator.comparingInt(String::length)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                                 .thenComparing(Comparator.naturalOrder()));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ts.addAll(List.of("pear","fig","apple","plum"));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System.out.println(ts);         // [fig, pear, plum, apple] by length then lexicographic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System.out.println(ts.ceiling("kiwi")); // pear</w:t>
      </w:r>
      <w:r>
        <w:rPr>
          <w:rFonts w:ascii="Consolas" w:hAnsi="Consolas"/>
          <w:sz w:val="20"/>
        </w:rPr>
        <w:br w:type="textWrapping"/>
      </w:r>
    </w:p>
    <w:p w14:paraId="5AD25830">
      <w:pPr>
        <w:pStyle w:val="3"/>
      </w:pPr>
      <w:r>
        <w:rPr>
          <w:rFonts w:hint="default"/>
          <w:lang w:val="en-IN"/>
        </w:rPr>
        <w:t>5.</w:t>
      </w:r>
      <w:r>
        <w:t xml:space="preserve"> EnumSet &amp; CopyOnWriteArraySet</w:t>
      </w:r>
    </w:p>
    <w:p w14:paraId="615CF71C">
      <w:pPr>
        <w:pStyle w:val="23"/>
      </w:pPr>
      <w:r>
        <w:t>- EnumSet: bit-vector internally; extremely fast; all elements from single enum type.</w:t>
      </w:r>
    </w:p>
    <w:p w14:paraId="2DE9553C">
      <w:pPr>
        <w:pStyle w:val="23"/>
      </w:pPr>
      <w:r>
        <w:rPr>
          <w:rFonts w:hint="default"/>
        </w:rPr>
        <w:t xml:space="preserve">It does not allow null objects and is not synchronized resulting in a high-performance Set even faster than HashSet. </w:t>
      </w:r>
    </w:p>
    <w:p w14:paraId="5C877A4B">
      <w:pPr>
        <w:pStyle w:val="23"/>
        <w:rPr>
          <w:rFonts w:hint="default"/>
        </w:rPr>
      </w:pPr>
      <w:r>
        <w:rPr>
          <w:rFonts w:hint="default"/>
        </w:rPr>
        <w:t>It uses a fail-safe iterator, so it won’t throw ConcurrentModificationException if the collection is modified while iterating.</w:t>
      </w:r>
    </w:p>
    <w:p w14:paraId="1B42E09D">
      <w:pPr>
        <w:pStyle w:val="23"/>
      </w:pPr>
    </w:p>
    <w:p w14:paraId="74AD9898">
      <w:pPr>
        <w:pStyle w:val="23"/>
      </w:pPr>
      <w:r>
        <w:t>- CopyOnWriteArraySet: backed by CopyOnWriteArrayList; good for infrequent mutations, many reads.</w:t>
      </w:r>
    </w:p>
    <w:p w14:paraId="7B8EBDF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enum Day { MON, TUE, WED, THU, FRI, SAT, SUN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EnumSet&lt;Day&gt; wk = EnumSet.range(Day.MON, Day.FRI);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System.out.println(wk); // [MON, TUE, WED, THU, FRI]</w:t>
      </w:r>
    </w:p>
    <w:p w14:paraId="01E878B4">
      <w:pPr>
        <w:rPr>
          <w:rFonts w:hint="default" w:ascii="Consolas" w:hAnsi="Consolas"/>
          <w:sz w:val="20"/>
          <w:lang w:val="en-IN"/>
        </w:rPr>
      </w:pPr>
    </w:p>
    <w:p w14:paraId="31467694">
      <w:r>
        <w:rPr>
          <w:rFonts w:ascii="Consolas" w:hAnsi="Consolas"/>
          <w:sz w:val="20"/>
        </w:rPr>
        <w:br w:type="textWrapping"/>
      </w:r>
    </w:p>
    <w:p w14:paraId="4369063D">
      <w:pPr>
        <w:pStyle w:val="2"/>
        <w:bidi w:val="0"/>
      </w:pPr>
      <w:r>
        <w:t>6. Map Implementations</w:t>
      </w:r>
    </w:p>
    <w:p w14:paraId="1546E16E">
      <w:pPr>
        <w:pStyle w:val="3"/>
      </w:pPr>
      <w:r>
        <w:t>6.1 HashMap</w:t>
      </w:r>
    </w:p>
    <w:p w14:paraId="560166B5">
      <w:pPr>
        <w:pStyle w:val="23"/>
      </w:pPr>
      <w:r>
        <w:t>- Array of buckets; each bucket is a list/tree of nodes (treeified above threshold).</w:t>
      </w:r>
    </w:p>
    <w:p w14:paraId="49ED8902">
      <w:pPr>
        <w:pStyle w:val="23"/>
      </w:pPr>
      <w:r>
        <w:t>-</w:t>
      </w:r>
      <w:r>
        <w:rPr>
          <w:rFonts w:hint="default"/>
          <w:lang w:val="en-IN"/>
        </w:rPr>
        <w:t xml:space="preserve"> </w:t>
      </w:r>
      <w:r>
        <w:t>load factor defaults to 0.75; capacity growth ~2x.</w:t>
      </w:r>
    </w:p>
    <w:p w14:paraId="48EC9690">
      <w:pPr>
        <w:pStyle w:val="23"/>
      </w:pPr>
      <w:r>
        <w:t>- Allows one null key and multiple null values; not thread-safe; fail-fast iterators.</w:t>
      </w:r>
    </w:p>
    <w:p w14:paraId="295BA38D">
      <w:pPr>
        <w:pStyle w:val="23"/>
      </w:pPr>
      <w:r>
        <w:rPr>
          <w:rFonts w:hint="default"/>
        </w:rPr>
        <w:t>If an existing key is passed then the previous value gets replaced by the new value</w:t>
      </w:r>
    </w:p>
    <w:p w14:paraId="24E7957A">
      <w:pPr>
        <w:pStyle w:val="23"/>
        <w:rPr>
          <w:rFonts w:hint="default"/>
          <w:lang w:val="en-US"/>
        </w:rPr>
      </w:pPr>
      <w:r>
        <w:rPr>
          <w:rFonts w:ascii="Consolas" w:hAnsi="Consolas"/>
          <w:sz w:val="20"/>
        </w:rPr>
        <w:t>Map&lt;String,Integer&gt; hm = new HashMap&lt;&gt;();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hm.put("A",1); hm.put("B",2); hm.put(null, 0);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System.out.println(hm.get("B"));        // 2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hm.forEach((k,v) -&gt; System.out.println(k + " -&gt; " + v));</w:t>
      </w:r>
    </w:p>
    <w:p w14:paraId="66690448">
      <w:pPr>
        <w:pStyle w:val="23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 w:ascii="Consolas"/>
          <w:lang w:val="en-IN"/>
        </w:rPr>
        <w:t xml:space="preserve"> </w:t>
      </w:r>
    </w:p>
    <w:p w14:paraId="3A9A7B27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</w:rPr>
      </w:pPr>
    </w:p>
    <w:p w14:paraId="4365892A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</w:rPr>
      </w:pPr>
    </w:p>
    <w:p w14:paraId="5D447D46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</w:rPr>
      </w:pPr>
    </w:p>
    <w:p w14:paraId="34C824BC">
      <w:pPr>
        <w:pStyle w:val="3"/>
        <w:bidi w:val="0"/>
        <w:rPr>
          <w:rFonts w:hint="default"/>
        </w:rPr>
      </w:pPr>
      <w:r>
        <w:rPr>
          <w:rFonts w:hint="default"/>
        </w:rPr>
        <w:t>Hashmap internal</w:t>
      </w:r>
      <w:r>
        <w:rPr>
          <w:rFonts w:hint="default"/>
          <w:lang w:val="en-IN"/>
        </w:rPr>
        <w:t xml:space="preserve"> Working</w:t>
      </w:r>
      <w:r>
        <w:rPr>
          <w:rFonts w:hint="default"/>
        </w:rPr>
        <w:t>:</w:t>
      </w:r>
    </w:p>
    <w:p w14:paraId="0FDFDF74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HashMap is part of Java Collections framework and is used to store key-value pairs. It is part of java.util  package. Very useful unsynchronized data structure when you want to Insert / Delete / Lookup values in constant time O(1).</w:t>
      </w:r>
    </w:p>
    <w:p w14:paraId="5E515A56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Array of Nodes (Buckets)</w:t>
      </w:r>
    </w:p>
    <w:p w14:paraId="6B4E1955">
      <w:pPr>
        <w:pStyle w:val="23"/>
        <w:bidi w:val="0"/>
        <w:rPr>
          <w:rFonts w:hint="default" w:ascii="Consolas" w:hAnsi="Consolas"/>
          <w:sz w:val="20"/>
        </w:rPr>
      </w:pPr>
      <w:r>
        <w:rPr>
          <w:rFonts w:hint="default"/>
          <w:lang w:val="en-IN"/>
        </w:rPr>
        <w:t>Each bucket holds a linked list or a balanced tree (red-black tree) if too many collisions happen.</w:t>
      </w:r>
    </w:p>
    <w:p w14:paraId="2B1CBC20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65B22D52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Exa.</w:t>
      </w:r>
    </w:p>
    <w:p w14:paraId="28D63F07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29C8CD26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Map&lt;String,Integer&gt; map= new HashMap&lt;&gt;();</w:t>
      </w:r>
    </w:p>
    <w:p w14:paraId="6FAF8B1F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map.put("Mango", 20);</w:t>
      </w:r>
    </w:p>
    <w:p w14:paraId="01996778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  <w:r>
        <w:rPr>
          <w:rStyle w:val="138"/>
          <w:rFonts w:hint="default"/>
          <w:b/>
          <w:bCs/>
          <w:lang w:val="en-IN"/>
        </w:rPr>
        <w:t>Steps:</w:t>
      </w:r>
    </w:p>
    <w:p w14:paraId="48C79818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HashCode generation</w:t>
      </w:r>
    </w:p>
    <w:p w14:paraId="3948852D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1B6216A6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Calls hashCode() on key.</w:t>
      </w:r>
    </w:p>
    <w:p w14:paraId="4F215A95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Example: "Mango".hashCode() → some integer (say 2106781).</w:t>
      </w:r>
    </w:p>
    <w:p w14:paraId="2E5A9A24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Hashing Function</w:t>
      </w:r>
    </w:p>
    <w:p w14:paraId="737E87A1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HashMap applies extra hashing (hash()) to reduce collisions.</w:t>
      </w:r>
    </w:p>
    <w:p w14:paraId="4841E888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Then computes index:</w:t>
      </w:r>
    </w:p>
    <w:p w14:paraId="18FE09BF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index = hash(key) &amp; (n - 1)</w:t>
      </w:r>
    </w:p>
    <w:p w14:paraId="75A43945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08F0B635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where n = capacity of table.</w:t>
      </w:r>
    </w:p>
    <w:p w14:paraId="483D9B55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Check Bucket</w:t>
      </w:r>
    </w:p>
    <w:p w14:paraId="2A5411EA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If bucket empty → create new Node and store.</w:t>
      </w:r>
    </w:p>
    <w:p w14:paraId="17634520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If bucket not empty (collision happens) → check keys.</w:t>
      </w:r>
    </w:p>
    <w:p w14:paraId="21B78B8D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5E81D5B4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Collision Handling</w:t>
      </w:r>
    </w:p>
    <w:p w14:paraId="5697463C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0DFD328E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If keys are equal → replace value.</w:t>
      </w:r>
    </w:p>
    <w:p w14:paraId="0C7C8750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If different keys but same bucket →</w:t>
      </w:r>
    </w:p>
    <w:p w14:paraId="715A5889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Java 7 → stored in LinkedList (append node).</w:t>
      </w:r>
    </w:p>
    <w:p w14:paraId="118DEF50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Java 8 → if bucket size &gt; 8 → convert to Red-Black Tree for O(log n) search.</w:t>
      </w:r>
    </w:p>
    <w:p w14:paraId="16DD3E18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628CB05E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How Retrieval Works (get(key)) :</w:t>
      </w:r>
    </w:p>
    <w:p w14:paraId="6D3E84D7">
      <w:pPr>
        <w:rPr>
          <w:rFonts w:hint="default"/>
          <w:lang w:val="en-IN"/>
        </w:rPr>
      </w:pPr>
    </w:p>
    <w:p w14:paraId="1694C517">
      <w:pPr>
        <w:pStyle w:val="23"/>
        <w:numPr>
          <w:ilvl w:val="0"/>
          <w:numId w:val="0"/>
        </w:numPr>
        <w:bidi w:val="0"/>
        <w:ind w:leftChars="0" w:firstLine="440" w:firstLineChars="200"/>
        <w:rPr>
          <w:rFonts w:hint="default"/>
          <w:lang w:val="en-IN"/>
        </w:rPr>
      </w:pPr>
      <w:r>
        <w:rPr>
          <w:rFonts w:hint="default"/>
          <w:lang w:val="en-IN"/>
        </w:rPr>
        <w:t>map.get("Mango");</w:t>
      </w:r>
    </w:p>
    <w:p w14:paraId="6C25006E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Calculate hash and index (same as insertion).</w:t>
      </w:r>
    </w:p>
    <w:p w14:paraId="3DD5320C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Go to bucket (array index).</w:t>
      </w:r>
    </w:p>
    <w:p w14:paraId="76124161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Search key:</w:t>
      </w:r>
    </w:p>
    <w:p w14:paraId="42C5B311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74B6A84C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If linked list → sequential search.</w:t>
      </w:r>
    </w:p>
    <w:p w14:paraId="26CFE4BC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If tree → binary search in Red-Black Tree.</w:t>
      </w:r>
    </w:p>
    <w:p w14:paraId="7ADCCEB4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Return value if key found, else null.</w:t>
      </w:r>
    </w:p>
    <w:p w14:paraId="1496D6B1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6656047A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Collision Handling:-</w:t>
      </w:r>
    </w:p>
    <w:p w14:paraId="42B8C1FB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711D3A97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Collision = when two keys hash to same bucket.</w:t>
      </w:r>
    </w:p>
    <w:p w14:paraId="4B5F5C67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Handled by: Chaining → LinkedList or Tree inside bucket.</w:t>
      </w:r>
    </w:p>
    <w:p w14:paraId="3D6C8A77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Rehashing (Resize):-</w:t>
      </w:r>
    </w:p>
    <w:p w14:paraId="35D27C0B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When entries &gt; threshold → capacity doubles.</w:t>
      </w:r>
    </w:p>
    <w:p w14:paraId="0642C83F">
      <w:pPr>
        <w:pStyle w:val="2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All existing entries are rehashed to new bucket array.</w:t>
      </w:r>
    </w:p>
    <w:p w14:paraId="065FFE72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</w:p>
    <w:p w14:paraId="19B26C75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Example:</w:t>
      </w:r>
    </w:p>
    <w:p w14:paraId="4022B8E3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Capacity = 16 → threshold = 12.</w:t>
      </w:r>
    </w:p>
    <w:p w14:paraId="20551767">
      <w:pPr>
        <w:pStyle w:val="2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If 13th entry inserted → capacity becomes 32.</w:t>
      </w:r>
    </w:p>
    <w:p w14:paraId="7D17C95C">
      <w:pPr>
        <w:pStyle w:val="23"/>
        <w:numPr>
          <w:ilvl w:val="0"/>
          <w:numId w:val="0"/>
        </w:numPr>
        <w:ind w:leftChars="0"/>
        <w:rPr>
          <w:rFonts w:hint="default" w:ascii="Consolas" w:hAnsi="Consolas"/>
          <w:sz w:val="20"/>
        </w:rPr>
      </w:pPr>
    </w:p>
    <w:p w14:paraId="56343B52">
      <w:pPr>
        <w:pStyle w:val="3"/>
        <w:bidi w:val="0"/>
        <w:rPr>
          <w:rFonts w:hint="default"/>
        </w:rPr>
      </w:pPr>
      <w:r>
        <w:rPr>
          <w:rFonts w:hint="default"/>
        </w:rPr>
        <w:t>Components of Hashing</w:t>
      </w:r>
    </w:p>
    <w:p w14:paraId="3A96433B">
      <w:pPr>
        <w:pStyle w:val="23"/>
        <w:bidi w:val="0"/>
        <w:rPr>
          <w:rFonts w:hint="default"/>
        </w:rPr>
      </w:pPr>
      <w:r>
        <w:rPr>
          <w:rFonts w:hint="default"/>
        </w:rPr>
        <w:t>There are majorly three components of hashing:</w:t>
      </w:r>
    </w:p>
    <w:p w14:paraId="74BEB28A">
      <w:pPr>
        <w:pStyle w:val="23"/>
        <w:bidi w:val="0"/>
        <w:rPr>
          <w:rFonts w:hint="default"/>
        </w:rPr>
      </w:pPr>
      <w:r>
        <w:rPr>
          <w:rFonts w:hint="default"/>
        </w:rPr>
        <w:t xml:space="preserve">Key: A Key can be anything string or integer which is fed as input in the hash function the technique that determines an index or location for storage of an item in a data structure. </w:t>
      </w:r>
    </w:p>
    <w:p w14:paraId="07A3B175">
      <w:pPr>
        <w:pStyle w:val="23"/>
        <w:bidi w:val="0"/>
        <w:rPr>
          <w:rFonts w:hint="default"/>
        </w:rPr>
      </w:pPr>
      <w:r>
        <w:rPr>
          <w:rFonts w:hint="default"/>
        </w:rPr>
        <w:t>Hash Function: The hash function receives the input key and returns the index of an element in an array called a hash table. The index is known as the hash index.</w:t>
      </w:r>
    </w:p>
    <w:p w14:paraId="58231AA4">
      <w:pPr>
        <w:pStyle w:val="23"/>
        <w:bidi w:val="0"/>
        <w:rPr>
          <w:rFonts w:hint="default"/>
        </w:rPr>
      </w:pPr>
      <w:r>
        <w:rPr>
          <w:rFonts w:hint="default"/>
        </w:rPr>
        <w:t>Hash Table: Hash table is a data structure that maps keys to values using a special function called a hash function. Hash stores the data in an associative manner in an array where each data value has its own unique index.</w:t>
      </w:r>
    </w:p>
    <w:p w14:paraId="73982819">
      <w:pPr>
        <w:pStyle w:val="23"/>
        <w:numPr>
          <w:ilvl w:val="0"/>
          <w:numId w:val="0"/>
        </w:numPr>
        <w:ind w:leftChars="0"/>
        <w:rPr>
          <w:rFonts w:ascii="Consolas" w:hAnsi="Consolas"/>
          <w:sz w:val="20"/>
        </w:rPr>
      </w:pPr>
      <w:r>
        <w:drawing>
          <wp:inline distT="0" distB="0" distL="114300" distR="114300">
            <wp:extent cx="5483860" cy="33655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410B">
      <w:pPr>
        <w:rPr>
          <w:rFonts w:hint="default" w:ascii="Consolas" w:hAnsi="Consolas"/>
          <w:sz w:val="20"/>
          <w:lang w:val="en-IN"/>
        </w:rPr>
      </w:pPr>
    </w:p>
    <w:p w14:paraId="44F3AF24">
      <w:pPr>
        <w:pStyle w:val="3"/>
      </w:pPr>
      <w:r>
        <w:rPr>
          <w:rFonts w:hint="default"/>
          <w:lang w:val="en-IN"/>
        </w:rPr>
        <w:t xml:space="preserve"> </w:t>
      </w:r>
      <w:r>
        <w:t>6.2 LinkedHashMap</w:t>
      </w:r>
    </w:p>
    <w:p w14:paraId="0430DF26">
      <w:pPr>
        <w:pStyle w:val="23"/>
      </w:pPr>
      <w:r>
        <w:t>- Maintains insertion order (or access order for LRU).</w:t>
      </w:r>
    </w:p>
    <w:p w14:paraId="715567D9">
      <w:pPr>
        <w:pStyle w:val="23"/>
      </w:pPr>
      <w:r>
        <w:t>- Use for predictable iteration order or LRU cache via removeEldestEntry.</w:t>
      </w:r>
    </w:p>
    <w:p w14:paraId="783AB5D1">
      <w:r>
        <w:rPr>
          <w:rFonts w:ascii="Consolas" w:hAnsi="Consolas"/>
          <w:sz w:val="20"/>
        </w:rPr>
        <w:t>LinkedHashMap&lt;Integer,String&gt; lhm = new LinkedHashMap&lt;&gt;(16, 0.75f, true); // access-order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lhm.put(1,"one"); lhm.put(2,"two"); lhm.get(1);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System.out.println(lhm); // {2=two, 1=one}</w:t>
      </w:r>
      <w:r>
        <w:rPr>
          <w:rFonts w:ascii="Consolas" w:hAnsi="Consolas"/>
          <w:sz w:val="20"/>
        </w:rPr>
        <w:br w:type="textWrapping"/>
      </w:r>
    </w:p>
    <w:p w14:paraId="545412F7">
      <w:pPr>
        <w:pStyle w:val="3"/>
      </w:pPr>
      <w:r>
        <w:t>6.3 TreeMap (NavigableMap)</w:t>
      </w:r>
    </w:p>
    <w:p w14:paraId="1F60629C">
      <w:pPr>
        <w:pStyle w:val="23"/>
      </w:pPr>
      <w:r>
        <w:t>- Red–Black Tree keyed by comparator/natural order; O(log n) ops; no null keys.</w:t>
      </w:r>
    </w:p>
    <w:p w14:paraId="317EFAB2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TreeMap&lt;String,Integer&gt; tm = new TreeMap&lt;&gt;();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tm.put("apple",3); tm.put("banana",2); tm.put("cherry",5);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System.out.println(tm.firstEntry()); // apple=3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System.out.println(tm.ceilingKey("b")); // banana</w:t>
      </w:r>
      <w:r>
        <w:rPr>
          <w:rFonts w:ascii="Consolas" w:hAnsi="Consolas"/>
          <w:sz w:val="20"/>
        </w:rPr>
        <w:br w:type="textWrapping"/>
      </w:r>
    </w:p>
    <w:p w14:paraId="6054112F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</w:rPr>
        <w:t>TreeMap (Internal Working)</w:t>
      </w:r>
      <w:r>
        <w:rPr>
          <w:rFonts w:hint="default"/>
          <w:lang w:val="en-IN"/>
        </w:rPr>
        <w:t>-:</w:t>
      </w:r>
    </w:p>
    <w:p w14:paraId="532F4BDA">
      <w:pPr>
        <w:pStyle w:val="23"/>
        <w:bidi w:val="0"/>
        <w:rPr>
          <w:rFonts w:hint="default"/>
        </w:rPr>
      </w:pPr>
      <w:r>
        <w:rPr>
          <w:rFonts w:hint="default"/>
        </w:rPr>
        <w:t>TreeMap implements the NavigableMap interface.</w:t>
      </w:r>
    </w:p>
    <w:p w14:paraId="0B95830C">
      <w:pPr>
        <w:pStyle w:val="23"/>
        <w:bidi w:val="0"/>
        <w:rPr>
          <w:rFonts w:hint="default"/>
        </w:rPr>
      </w:pPr>
      <w:r>
        <w:rPr>
          <w:rFonts w:hint="default"/>
        </w:rPr>
        <w:t>It stores key-value pairs in a sorted order of keys.</w:t>
      </w:r>
    </w:p>
    <w:p w14:paraId="466A7B7E">
      <w:pPr>
        <w:pStyle w:val="23"/>
        <w:bidi w:val="0"/>
        <w:rPr>
          <w:rFonts w:hint="default"/>
        </w:rPr>
      </w:pPr>
      <w:r>
        <w:rPr>
          <w:rFonts w:hint="default"/>
        </w:rPr>
        <w:t>Uses a Red-Black Tree internally.</w:t>
      </w:r>
    </w:p>
    <w:p w14:paraId="79CC2B45">
      <w:pPr>
        <w:rPr>
          <w:rFonts w:hint="default"/>
        </w:rPr>
      </w:pPr>
    </w:p>
    <w:p w14:paraId="766A1294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 Internal Structure:</w:t>
      </w:r>
    </w:p>
    <w:p w14:paraId="4EF4C3DD">
      <w:pPr>
        <w:pStyle w:val="23"/>
        <w:bidi w:val="0"/>
        <w:rPr>
          <w:rFonts w:hint="default"/>
        </w:rPr>
      </w:pPr>
      <w:r>
        <w:rPr>
          <w:rFonts w:hint="default"/>
        </w:rPr>
        <w:t>Each entry is stored in a Node&lt;K,V&gt;.</w:t>
      </w:r>
    </w:p>
    <w:p w14:paraId="32725511">
      <w:pPr>
        <w:pStyle w:val="23"/>
        <w:bidi w:val="0"/>
        <w:rPr>
          <w:rFonts w:hint="default"/>
        </w:rPr>
      </w:pPr>
      <w:r>
        <w:rPr>
          <w:rFonts w:hint="default"/>
        </w:rPr>
        <w:t>Every node has:</w:t>
      </w:r>
    </w:p>
    <w:p w14:paraId="6041AB47">
      <w:pPr>
        <w:rPr>
          <w:rFonts w:hint="default"/>
        </w:rPr>
      </w:pPr>
      <w:r>
        <w:rPr>
          <w:rFonts w:hint="default"/>
        </w:rPr>
        <w:t>key</w:t>
      </w:r>
    </w:p>
    <w:p w14:paraId="7DB82945">
      <w:pPr>
        <w:rPr>
          <w:rFonts w:hint="default"/>
        </w:rPr>
      </w:pPr>
      <w:r>
        <w:rPr>
          <w:rFonts w:hint="default"/>
        </w:rPr>
        <w:t>value</w:t>
      </w:r>
    </w:p>
    <w:p w14:paraId="78C468AC">
      <w:pPr>
        <w:rPr>
          <w:rFonts w:hint="default"/>
        </w:rPr>
      </w:pPr>
      <w:r>
        <w:rPr>
          <w:rFonts w:hint="default"/>
        </w:rPr>
        <w:t>left child</w:t>
      </w:r>
    </w:p>
    <w:p w14:paraId="7D22CA74">
      <w:pPr>
        <w:rPr>
          <w:rFonts w:hint="default"/>
        </w:rPr>
      </w:pPr>
      <w:r>
        <w:rPr>
          <w:rFonts w:hint="default"/>
        </w:rPr>
        <w:t>right child</w:t>
      </w:r>
    </w:p>
    <w:p w14:paraId="483CA1BF">
      <w:pPr>
        <w:rPr>
          <w:rFonts w:hint="default"/>
        </w:rPr>
      </w:pPr>
      <w:r>
        <w:rPr>
          <w:rFonts w:hint="default"/>
        </w:rPr>
        <w:t>parent</w:t>
      </w:r>
    </w:p>
    <w:p w14:paraId="56EDA915">
      <w:pPr>
        <w:rPr>
          <w:rFonts w:hint="default"/>
        </w:rPr>
      </w:pPr>
    </w:p>
    <w:p w14:paraId="437C575D">
      <w:pPr>
        <w:rPr>
          <w:rFonts w:hint="default"/>
        </w:rPr>
      </w:pPr>
    </w:p>
    <w:p w14:paraId="5A21C30A">
      <w:pPr>
        <w:rPr>
          <w:rFonts w:hint="default"/>
        </w:rPr>
      </w:pPr>
      <w:r>
        <w:rPr>
          <w:rFonts w:hint="default"/>
        </w:rPr>
        <w:t>static final class Entry&lt;K,V&gt; implements Map.Entry&lt;K,V&gt; {</w:t>
      </w:r>
    </w:p>
    <w:p w14:paraId="6B515354">
      <w:pPr>
        <w:rPr>
          <w:rFonts w:hint="default"/>
        </w:rPr>
      </w:pPr>
      <w:r>
        <w:rPr>
          <w:rFonts w:hint="default"/>
        </w:rPr>
        <w:t xml:space="preserve">    K key;</w:t>
      </w:r>
    </w:p>
    <w:p w14:paraId="2474D2F3">
      <w:pPr>
        <w:rPr>
          <w:rFonts w:hint="default"/>
        </w:rPr>
      </w:pPr>
      <w:r>
        <w:rPr>
          <w:rFonts w:hint="default"/>
        </w:rPr>
        <w:t xml:space="preserve">    V value;</w:t>
      </w:r>
    </w:p>
    <w:p w14:paraId="1E72674D">
      <w:pPr>
        <w:rPr>
          <w:rFonts w:hint="default"/>
        </w:rPr>
      </w:pPr>
      <w:r>
        <w:rPr>
          <w:rFonts w:hint="default"/>
        </w:rPr>
        <w:t xml:space="preserve">    Entry&lt;K,V&gt; left;</w:t>
      </w:r>
    </w:p>
    <w:p w14:paraId="15FEC161">
      <w:pPr>
        <w:rPr>
          <w:rFonts w:hint="default"/>
        </w:rPr>
      </w:pPr>
      <w:r>
        <w:rPr>
          <w:rFonts w:hint="default"/>
        </w:rPr>
        <w:t xml:space="preserve">    Entry&lt;K,V&gt; right;</w:t>
      </w:r>
    </w:p>
    <w:p w14:paraId="2C3956B1">
      <w:pPr>
        <w:rPr>
          <w:rFonts w:hint="default"/>
        </w:rPr>
      </w:pPr>
      <w:r>
        <w:rPr>
          <w:rFonts w:hint="default"/>
        </w:rPr>
        <w:t xml:space="preserve">    Entry&lt;K,V&gt; parent;</w:t>
      </w:r>
    </w:p>
    <w:p w14:paraId="4BFB9121">
      <w:pPr>
        <w:rPr>
          <w:rFonts w:hint="default"/>
        </w:rPr>
      </w:pPr>
      <w:r>
        <w:rPr>
          <w:rFonts w:hint="default"/>
        </w:rPr>
        <w:t xml:space="preserve">    boolean color = BLACK;</w:t>
      </w:r>
    </w:p>
    <w:p w14:paraId="23050FE4">
      <w:pPr>
        <w:rPr>
          <w:rFonts w:hint="default"/>
        </w:rPr>
      </w:pPr>
      <w:r>
        <w:rPr>
          <w:rFonts w:hint="default"/>
        </w:rPr>
        <w:t>}</w:t>
      </w:r>
    </w:p>
    <w:p w14:paraId="5DA6A035">
      <w:pPr>
        <w:pStyle w:val="4"/>
        <w:bidi w:val="0"/>
        <w:rPr>
          <w:rFonts w:hint="default"/>
        </w:rPr>
      </w:pPr>
      <w:r>
        <w:rPr>
          <w:rFonts w:hint="default"/>
        </w:rPr>
        <w:t>Operations in TreeMap:</w:t>
      </w:r>
    </w:p>
    <w:p w14:paraId="18E2B973">
      <w:pPr>
        <w:pStyle w:val="23"/>
        <w:bidi w:val="0"/>
        <w:rPr>
          <w:rFonts w:hint="default"/>
        </w:rPr>
      </w:pPr>
      <w:r>
        <w:rPr>
          <w:rFonts w:hint="default"/>
        </w:rPr>
        <w:t>Insertion (put):</w:t>
      </w:r>
    </w:p>
    <w:p w14:paraId="506C83CF">
      <w:pPr>
        <w:rPr>
          <w:rFonts w:hint="default"/>
        </w:rPr>
      </w:pPr>
      <w:r>
        <w:rPr>
          <w:rFonts w:hint="default"/>
        </w:rPr>
        <w:t>New node inserted like in a BST.</w:t>
      </w:r>
    </w:p>
    <w:p w14:paraId="5F15548F">
      <w:pPr>
        <w:rPr>
          <w:rFonts w:hint="default"/>
        </w:rPr>
      </w:pPr>
      <w:r>
        <w:rPr>
          <w:rFonts w:hint="default"/>
        </w:rPr>
        <w:t>Red-Black Tree rules applied to keep it balanced (O(log n)).</w:t>
      </w:r>
    </w:p>
    <w:p w14:paraId="3638CB24">
      <w:pPr>
        <w:rPr>
          <w:rFonts w:hint="default"/>
        </w:rPr>
      </w:pPr>
    </w:p>
    <w:p w14:paraId="5879F9FB">
      <w:pPr>
        <w:pStyle w:val="23"/>
        <w:bidi w:val="0"/>
        <w:rPr>
          <w:rFonts w:hint="default"/>
        </w:rPr>
      </w:pPr>
      <w:r>
        <w:rPr>
          <w:rFonts w:hint="default"/>
        </w:rPr>
        <w:t>Search (get):</w:t>
      </w:r>
    </w:p>
    <w:p w14:paraId="0F4DCC4A">
      <w:pPr>
        <w:rPr>
          <w:rFonts w:hint="default"/>
        </w:rPr>
      </w:pPr>
      <w:r>
        <w:rPr>
          <w:rFonts w:hint="default"/>
        </w:rPr>
        <w:t>Traverse tree using key comparisons.</w:t>
      </w:r>
    </w:p>
    <w:p w14:paraId="66DA4B46">
      <w:pPr>
        <w:rPr>
          <w:rFonts w:hint="default"/>
        </w:rPr>
      </w:pPr>
    </w:p>
    <w:p w14:paraId="6F64FFC7">
      <w:pPr>
        <w:pStyle w:val="23"/>
        <w:bidi w:val="0"/>
        <w:rPr>
          <w:rFonts w:hint="default"/>
        </w:rPr>
      </w:pPr>
      <w:r>
        <w:rPr>
          <w:rFonts w:hint="default"/>
        </w:rPr>
        <w:t>Balanced → O(log n).</w:t>
      </w:r>
    </w:p>
    <w:p w14:paraId="69A63F56">
      <w:pPr>
        <w:rPr>
          <w:rFonts w:hint="default"/>
        </w:rPr>
      </w:pPr>
    </w:p>
    <w:p w14:paraId="303B03B2">
      <w:pPr>
        <w:pStyle w:val="23"/>
        <w:bidi w:val="0"/>
        <w:rPr>
          <w:rFonts w:hint="default"/>
        </w:rPr>
      </w:pPr>
      <w:r>
        <w:rPr>
          <w:rFonts w:hint="default"/>
        </w:rPr>
        <w:t>Deletion (remove):</w:t>
      </w:r>
    </w:p>
    <w:p w14:paraId="76CD6FA8">
      <w:pPr>
        <w:rPr>
          <w:rFonts w:hint="default"/>
        </w:rPr>
      </w:pPr>
      <w:r>
        <w:rPr>
          <w:rFonts w:hint="default"/>
        </w:rPr>
        <w:t>Remove node and re-balance tree.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>O(log n).</w:t>
      </w:r>
    </w:p>
    <w:p w14:paraId="48F9686A">
      <w:pPr>
        <w:rPr>
          <w:rFonts w:hint="default"/>
        </w:rPr>
      </w:pPr>
      <w:r>
        <w:rPr>
          <w:rFonts w:hint="default"/>
        </w:rPr>
        <w:t>TreeMap&lt;Integer, String&gt; tm = new TreeMap&lt;&gt;();</w:t>
      </w:r>
    </w:p>
    <w:p w14:paraId="22F19954">
      <w:pPr>
        <w:rPr>
          <w:rFonts w:hint="default"/>
        </w:rPr>
      </w:pPr>
      <w:r>
        <w:rPr>
          <w:rFonts w:hint="default"/>
        </w:rPr>
        <w:t>tm.put(3, "Banana");</w:t>
      </w:r>
    </w:p>
    <w:p w14:paraId="2A5F6F41">
      <w:pPr>
        <w:rPr>
          <w:rFonts w:hint="default"/>
        </w:rPr>
      </w:pPr>
      <w:r>
        <w:rPr>
          <w:rFonts w:hint="default"/>
        </w:rPr>
        <w:t>tm.put(1, "Apple");</w:t>
      </w:r>
    </w:p>
    <w:p w14:paraId="38FCDC9F">
      <w:pPr>
        <w:rPr>
          <w:rFonts w:hint="default"/>
        </w:rPr>
      </w:pPr>
      <w:r>
        <w:rPr>
          <w:rFonts w:hint="default"/>
        </w:rPr>
        <w:t>tm.put(2, "Mango");</w:t>
      </w:r>
    </w:p>
    <w:p w14:paraId="3288FC4E">
      <w:pPr>
        <w:rPr>
          <w:rFonts w:hint="default"/>
        </w:rPr>
      </w:pPr>
    </w:p>
    <w:p w14:paraId="6411833D">
      <w:pPr>
        <w:rPr>
          <w:rFonts w:hint="default"/>
        </w:rPr>
      </w:pPr>
      <w:r>
        <w:rPr>
          <w:rFonts w:hint="default"/>
        </w:rPr>
        <w:t>System.out.println(tm); // {1=Apple, 2=Mango, 3=Banana}</w:t>
      </w:r>
    </w:p>
    <w:p w14:paraId="0BFABCCA">
      <w:pPr>
        <w:rPr>
          <w:rFonts w:hint="default"/>
        </w:rPr>
      </w:pPr>
    </w:p>
    <w:p w14:paraId="5B96A69B">
      <w:pPr>
        <w:rPr>
          <w:rFonts w:hint="default"/>
        </w:rPr>
      </w:pPr>
      <w:r>
        <w:rPr>
          <w:rFonts w:hint="default"/>
        </w:rPr>
        <w:t>✔️ Sorted by keys.</w:t>
      </w:r>
    </w:p>
    <w:p w14:paraId="06945533">
      <w:pPr>
        <w:pStyle w:val="23"/>
        <w:bidi w:val="0"/>
        <w:rPr>
          <w:rFonts w:hint="default"/>
        </w:rPr>
      </w:pPr>
      <w:r>
        <w:rPr>
          <w:rFonts w:hint="default"/>
        </w:rPr>
        <w:t>✔️ Efficient lookup, insertion, and deletion.</w:t>
      </w:r>
      <w:r>
        <w:rPr>
          <w:rFonts w:hint="default"/>
        </w:rPr>
        <w:tab/>
      </w:r>
    </w:p>
    <w:p w14:paraId="15803091">
      <w:pPr>
        <w:pStyle w:val="23"/>
        <w:bidi w:val="0"/>
        <w:rPr>
          <w:rFonts w:hint="default"/>
        </w:rPr>
      </w:pPr>
      <w:r>
        <w:rPr>
          <w:rFonts w:hint="default"/>
        </w:rPr>
        <w:t>Keys not allowed, but values can duplicate</w:t>
      </w:r>
    </w:p>
    <w:p w14:paraId="4C9FD805">
      <w:pPr>
        <w:pStyle w:val="23"/>
        <w:bidi w:val="0"/>
        <w:rPr>
          <w:rFonts w:hint="default"/>
        </w:rPr>
      </w:pPr>
      <w:r>
        <w:rPr>
          <w:rFonts w:hint="default"/>
        </w:rPr>
        <w:t>Key-Value pairs (like Map)</w:t>
      </w:r>
    </w:p>
    <w:p w14:paraId="1FAE938E">
      <w:pPr>
        <w:pStyle w:val="23"/>
        <w:bidi w:val="0"/>
        <w:rPr>
          <w:rFonts w:hint="default"/>
        </w:rPr>
      </w:pPr>
      <w:r>
        <w:rPr>
          <w:rFonts w:hint="default"/>
        </w:rPr>
        <w:t>Own implementation using Red-Black Tree</w:t>
      </w:r>
      <w:r>
        <w:rPr>
          <w:rFonts w:hint="default"/>
        </w:rPr>
        <w:tab/>
      </w:r>
    </w:p>
    <w:p w14:paraId="19A3E1CE">
      <w:pPr>
        <w:pStyle w:val="23"/>
        <w:bidi w:val="0"/>
        <w:rPr>
          <w:rFonts w:hint="default"/>
        </w:rPr>
      </w:pPr>
      <w:r>
        <w:rPr>
          <w:rFonts w:hint="default"/>
        </w:rPr>
        <w:t>Red-Black Tree (The Backbone)</w:t>
      </w:r>
    </w:p>
    <w:p w14:paraId="3A747E76">
      <w:pPr>
        <w:pStyle w:val="23"/>
        <w:bidi w:val="0"/>
        <w:rPr>
          <w:rFonts w:hint="default"/>
        </w:rPr>
      </w:pPr>
      <w:r>
        <w:rPr>
          <w:rFonts w:hint="default"/>
        </w:rPr>
        <w:t>Both TreeSet and TreeMap are implemented using a Red-Black Tree, which guarantees:</w:t>
      </w:r>
    </w:p>
    <w:p w14:paraId="03A34719">
      <w:pPr>
        <w:pStyle w:val="23"/>
        <w:bidi w:val="0"/>
        <w:rPr>
          <w:rFonts w:hint="default"/>
        </w:rPr>
      </w:pPr>
      <w:r>
        <w:rPr>
          <w:rFonts w:hint="default"/>
        </w:rPr>
        <w:t>Balanced height → search/insert/delete in O(log n).</w:t>
      </w:r>
    </w:p>
    <w:p w14:paraId="4676A52C">
      <w:pPr>
        <w:pStyle w:val="23"/>
        <w:bidi w:val="0"/>
        <w:rPr>
          <w:rFonts w:hint="default"/>
        </w:rPr>
      </w:pPr>
      <w:r>
        <w:rPr>
          <w:rFonts w:hint="default"/>
        </w:rPr>
        <w:t>Each node is Red or Black.</w:t>
      </w:r>
    </w:p>
    <w:p w14:paraId="104477AB">
      <w:pPr>
        <w:pStyle w:val="23"/>
        <w:bidi w:val="0"/>
        <w:rPr>
          <w:rFonts w:hint="default"/>
        </w:rPr>
      </w:pPr>
      <w:r>
        <w:rPr>
          <w:rFonts w:hint="default"/>
        </w:rPr>
        <w:t>No two consecutive red nodes allowed.</w:t>
      </w:r>
    </w:p>
    <w:p w14:paraId="3A4AB4B9">
      <w:pPr>
        <w:pStyle w:val="23"/>
        <w:bidi w:val="0"/>
        <w:rPr>
          <w:rFonts w:hint="default"/>
        </w:rPr>
      </w:pPr>
      <w:r>
        <w:rPr>
          <w:rFonts w:hint="default"/>
        </w:rPr>
        <w:t>Root is always black.</w:t>
      </w:r>
    </w:p>
    <w:p w14:paraId="06558130">
      <w:pPr>
        <w:pStyle w:val="23"/>
        <w:bidi w:val="0"/>
        <w:rPr>
          <w:rFonts w:hint="default"/>
        </w:rPr>
      </w:pPr>
      <w:r>
        <w:rPr>
          <w:rFonts w:hint="default"/>
        </w:rPr>
        <w:t>All paths from root to leaf have the same number of black nodes.</w:t>
      </w:r>
    </w:p>
    <w:p w14:paraId="348C1C70">
      <w:pPr>
        <w:rPr>
          <w:rFonts w:hint="default"/>
        </w:rPr>
      </w:pPr>
      <w:r>
        <w:rPr>
          <w:rFonts w:hint="default"/>
        </w:rPr>
        <w:t>👉 This ensures performance doesn’t degrade like a normal BST.</w:t>
      </w:r>
    </w:p>
    <w:p w14:paraId="1151ADA2">
      <w:pPr>
        <w:rPr>
          <w:rFonts w:hint="default"/>
        </w:rPr>
      </w:pPr>
      <w:r>
        <w:rPr>
          <w:rFonts w:hint="default"/>
        </w:rPr>
        <w:t>TreeMap&lt;Integer, String&gt; tm = new TreeMap&lt;&gt;();</w:t>
      </w:r>
    </w:p>
    <w:p w14:paraId="2A9A58AF">
      <w:pPr>
        <w:rPr>
          <w:rFonts w:hint="default"/>
        </w:rPr>
      </w:pPr>
      <w:r>
        <w:rPr>
          <w:rFonts w:hint="default"/>
        </w:rPr>
        <w:t>tm.put(10, "A");</w:t>
      </w:r>
    </w:p>
    <w:p w14:paraId="34832831">
      <w:pPr>
        <w:rPr>
          <w:rFonts w:hint="default"/>
        </w:rPr>
      </w:pPr>
      <w:r>
        <w:rPr>
          <w:rFonts w:hint="default"/>
        </w:rPr>
        <w:t>tm.put(20, "B");</w:t>
      </w:r>
    </w:p>
    <w:p w14:paraId="33FEE0F6">
      <w:pPr>
        <w:rPr>
          <w:rFonts w:hint="default"/>
        </w:rPr>
      </w:pPr>
      <w:r>
        <w:rPr>
          <w:rFonts w:hint="default"/>
        </w:rPr>
        <w:t>tm.put(30, "C");</w:t>
      </w:r>
    </w:p>
    <w:p w14:paraId="342BB696">
      <w:pPr>
        <w:rPr>
          <w:rFonts w:hint="default"/>
        </w:rPr>
      </w:pPr>
    </w:p>
    <w:p w14:paraId="015C75EF">
      <w:pPr>
        <w:pStyle w:val="23"/>
        <w:bidi w:val="0"/>
        <w:rPr>
          <w:rFonts w:hint="default"/>
        </w:rPr>
      </w:pPr>
      <w:r>
        <w:rPr>
          <w:rFonts w:hint="default"/>
        </w:rPr>
        <w:t>Insert First Node → 10</w:t>
      </w:r>
    </w:p>
    <w:p w14:paraId="52CFF764">
      <w:pPr>
        <w:rPr>
          <w:rFonts w:hint="default"/>
        </w:rPr>
      </w:pPr>
      <w:r>
        <w:rPr>
          <w:rFonts w:hint="default"/>
        </w:rPr>
        <w:t xml:space="preserve">    [10B]</w:t>
      </w:r>
    </w:p>
    <w:p w14:paraId="588CE5B7">
      <w:pPr>
        <w:rPr>
          <w:rFonts w:hint="default"/>
        </w:rPr>
      </w:pPr>
      <w:r>
        <w:rPr>
          <w:rFonts w:hint="default"/>
        </w:rPr>
        <w:t>The tree is empty, so 10 becomes the root.</w:t>
      </w:r>
    </w:p>
    <w:p w14:paraId="1CA409D7">
      <w:pPr>
        <w:rPr>
          <w:rFonts w:hint="default"/>
        </w:rPr>
      </w:pPr>
      <w:r>
        <w:rPr>
          <w:rFonts w:hint="default"/>
        </w:rPr>
        <w:t>By rule, root is always BLACK.</w:t>
      </w:r>
    </w:p>
    <w:p w14:paraId="6963DDBC">
      <w:pPr>
        <w:pStyle w:val="23"/>
        <w:bidi w:val="0"/>
        <w:rPr>
          <w:rFonts w:hint="default"/>
        </w:rPr>
      </w:pPr>
      <w:r>
        <w:rPr>
          <w:rFonts w:hint="default"/>
        </w:rPr>
        <w:t>Insert 20</w:t>
      </w:r>
    </w:p>
    <w:p w14:paraId="0B0E3239">
      <w:pPr>
        <w:rPr>
          <w:rFonts w:hint="default"/>
        </w:rPr>
      </w:pPr>
      <w:r>
        <w:rPr>
          <w:rFonts w:hint="default"/>
        </w:rPr>
        <w:t>Insert as in a normal BST → goes to the right of 10.</w:t>
      </w:r>
    </w:p>
    <w:p w14:paraId="66DC5DE7">
      <w:pPr>
        <w:rPr>
          <w:rFonts w:hint="default"/>
        </w:rPr>
      </w:pPr>
      <w:r>
        <w:rPr>
          <w:rFonts w:hint="default"/>
        </w:rPr>
        <w:t>New nodes are inserted as RED.</w:t>
      </w:r>
    </w:p>
    <w:p w14:paraId="16CDFE26">
      <w:pPr>
        <w:rPr>
          <w:rFonts w:hint="default"/>
        </w:rPr>
      </w:pPr>
      <w:r>
        <w:rPr>
          <w:rFonts w:hint="default"/>
        </w:rPr>
        <w:t xml:space="preserve">    [10B]</w:t>
      </w:r>
    </w:p>
    <w:p w14:paraId="76C6C995">
      <w:pPr>
        <w:rPr>
          <w:rFonts w:hint="default"/>
        </w:rPr>
      </w:pPr>
      <w:r>
        <w:rPr>
          <w:rFonts w:hint="default"/>
        </w:rPr>
        <w:t xml:space="preserve">         \</w:t>
      </w:r>
    </w:p>
    <w:p w14:paraId="3D170C67">
      <w:pPr>
        <w:rPr>
          <w:rFonts w:hint="default"/>
        </w:rPr>
      </w:pPr>
      <w:r>
        <w:rPr>
          <w:rFonts w:hint="default"/>
        </w:rPr>
        <w:t xml:space="preserve">         [20R]</w:t>
      </w:r>
    </w:p>
    <w:p w14:paraId="76981930">
      <w:pPr>
        <w:pStyle w:val="23"/>
        <w:bidi w:val="0"/>
        <w:rPr>
          <w:rFonts w:hint="default"/>
        </w:rPr>
      </w:pPr>
      <w:r>
        <w:rPr>
          <w:rFonts w:hint="default"/>
        </w:rPr>
        <w:t>Insert 30</w:t>
      </w:r>
    </w:p>
    <w:p w14:paraId="43D9F861">
      <w:pPr>
        <w:rPr>
          <w:rFonts w:hint="default"/>
        </w:rPr>
      </w:pPr>
      <w:r>
        <w:rPr>
          <w:rFonts w:hint="default"/>
        </w:rPr>
        <w:t>Insert as in BST → goes to the right of 20.</w:t>
      </w:r>
    </w:p>
    <w:p w14:paraId="4A5E74B0">
      <w:pPr>
        <w:rPr>
          <w:rFonts w:hint="default"/>
        </w:rPr>
      </w:pPr>
      <w:r>
        <w:rPr>
          <w:rFonts w:hint="default"/>
        </w:rPr>
        <w:t>New node is RED.</w:t>
      </w:r>
    </w:p>
    <w:p w14:paraId="1A6A3281">
      <w:pPr>
        <w:rPr>
          <w:rFonts w:hint="default"/>
        </w:rPr>
      </w:pPr>
      <w:r>
        <w:rPr>
          <w:rFonts w:hint="default"/>
        </w:rPr>
        <w:t xml:space="preserve">    [10B]</w:t>
      </w:r>
    </w:p>
    <w:p w14:paraId="00291696">
      <w:pPr>
        <w:rPr>
          <w:rFonts w:hint="default"/>
        </w:rPr>
      </w:pPr>
      <w:r>
        <w:rPr>
          <w:rFonts w:hint="default"/>
        </w:rPr>
        <w:t xml:space="preserve">         \</w:t>
      </w:r>
    </w:p>
    <w:p w14:paraId="331A1FBB">
      <w:pPr>
        <w:rPr>
          <w:rFonts w:hint="default"/>
        </w:rPr>
      </w:pPr>
      <w:r>
        <w:rPr>
          <w:rFonts w:hint="default"/>
        </w:rPr>
        <w:t xml:space="preserve">         [20R]</w:t>
      </w:r>
    </w:p>
    <w:p w14:paraId="629A4A48">
      <w:pPr>
        <w:rPr>
          <w:rFonts w:hint="default"/>
        </w:rPr>
      </w:pPr>
      <w:r>
        <w:rPr>
          <w:rFonts w:hint="default"/>
        </w:rPr>
        <w:t xml:space="preserve">               \</w:t>
      </w:r>
    </w:p>
    <w:p w14:paraId="4D0CDD1D">
      <w:pPr>
        <w:rPr>
          <w:rFonts w:hint="default"/>
        </w:rPr>
      </w:pPr>
      <w:r>
        <w:rPr>
          <w:rFonts w:hint="default"/>
        </w:rPr>
        <w:t xml:space="preserve">               [30R]</w:t>
      </w:r>
    </w:p>
    <w:p w14:paraId="7B36238D">
      <w:pPr>
        <w:rPr>
          <w:rFonts w:hint="default"/>
        </w:rPr>
      </w:pPr>
      <w:r>
        <w:rPr>
          <w:rFonts w:hint="default"/>
        </w:rPr>
        <w:t>: Two consecutive RED nodes (20R → 30R) violate the rule.</w:t>
      </w:r>
    </w:p>
    <w:p w14:paraId="05E30F2C">
      <w:pPr>
        <w:rPr>
          <w:rFonts w:hint="default"/>
        </w:rPr>
      </w:pPr>
    </w:p>
    <w:p w14:paraId="7A6B0A83">
      <w:pPr>
        <w:rPr>
          <w:rFonts w:hint="default"/>
        </w:rPr>
      </w:pPr>
      <w:r>
        <w:rPr>
          <w:rFonts w:hint="default"/>
        </w:rPr>
        <w:t>Fix the Violation → Rotation + Recoloring</w:t>
      </w:r>
    </w:p>
    <w:p w14:paraId="48B2C289">
      <w:pPr>
        <w:rPr>
          <w:rFonts w:hint="default"/>
        </w:rPr>
      </w:pPr>
      <w:r>
        <w:rPr>
          <w:rFonts w:hint="default"/>
        </w:rPr>
        <w:t>Case: Right-Right (RR)</w:t>
      </w:r>
    </w:p>
    <w:p w14:paraId="61F2BA90">
      <w:pPr>
        <w:rPr>
          <w:rFonts w:hint="default"/>
        </w:rPr>
      </w:pPr>
      <w:r>
        <w:rPr>
          <w:rFonts w:hint="default"/>
        </w:rPr>
        <w:t>Fix: Perform Left Rotation on 10.</w:t>
      </w:r>
    </w:p>
    <w:p w14:paraId="2A77855A">
      <w:pPr>
        <w:rPr>
          <w:rFonts w:hint="default"/>
        </w:rPr>
      </w:pPr>
      <w:r>
        <w:rPr>
          <w:rFonts w:hint="default"/>
        </w:rPr>
        <w:t xml:space="preserve">        [20B]</w:t>
      </w:r>
    </w:p>
    <w:p w14:paraId="25C36B67">
      <w:pPr>
        <w:rPr>
          <w:rFonts w:hint="default"/>
        </w:rPr>
      </w:pPr>
      <w:r>
        <w:rPr>
          <w:rFonts w:hint="default"/>
        </w:rPr>
        <w:t xml:space="preserve">       /    \</w:t>
      </w:r>
    </w:p>
    <w:p w14:paraId="0F468568">
      <w:pPr>
        <w:rPr>
          <w:rFonts w:hint="default"/>
        </w:rPr>
      </w:pPr>
      <w:r>
        <w:rPr>
          <w:rFonts w:hint="default"/>
        </w:rPr>
        <w:t xml:space="preserve">   [10R]   [30R]</w:t>
      </w:r>
    </w:p>
    <w:p w14:paraId="55CE8D4A">
      <w:pPr>
        <w:rPr>
          <w:rFonts w:hint="default"/>
        </w:rPr>
      </w:pPr>
    </w:p>
    <w:p w14:paraId="7631FCE2">
      <w:pPr>
        <w:rPr>
          <w:rFonts w:hint="default"/>
        </w:rPr>
      </w:pPr>
      <w:r>
        <w:rPr>
          <w:rFonts w:hint="default"/>
        </w:rPr>
        <w:t>Now tree is balanced and rules satisfied.</w:t>
      </w:r>
    </w:p>
    <w:p w14:paraId="47BB9B55">
      <w:pPr>
        <w:pStyle w:val="3"/>
      </w:pPr>
      <w:r>
        <w:rPr>
          <w:rFonts w:hint="default"/>
          <w:lang w:val="en-IN"/>
        </w:rPr>
        <w:t xml:space="preserve"> </w:t>
      </w:r>
      <w:r>
        <w:t>6.</w:t>
      </w:r>
      <w:r>
        <w:rPr>
          <w:rFonts w:hint="default"/>
          <w:lang w:val="en-IN"/>
        </w:rPr>
        <w:t>4</w:t>
      </w:r>
      <w:r>
        <w:t xml:space="preserve"> ConcurrentHashMap</w:t>
      </w:r>
    </w:p>
    <w:p w14:paraId="71C7C572">
      <w:pPr>
        <w:pStyle w:val="23"/>
      </w:pPr>
      <w:r>
        <w:t>- High-performance concurrent map with fine-grained synchronization.</w:t>
      </w:r>
    </w:p>
    <w:p w14:paraId="3086A6A8">
      <w:pPr>
        <w:pStyle w:val="23"/>
        <w:rPr>
          <w:rFonts w:hint="default"/>
          <w:lang w:val="en-US"/>
        </w:rPr>
      </w:pPr>
      <w:r>
        <w:t xml:space="preserve">- Thread-safe without global locking; supports compute/merge methods; </w:t>
      </w:r>
      <w:r>
        <w:rPr>
          <w:rFonts w:hint="default"/>
          <w:lang w:val="en-IN"/>
        </w:rPr>
        <w:t xml:space="preserve"> </w:t>
      </w:r>
    </w:p>
    <w:p w14:paraId="6CC2B2CB">
      <w:pPr>
        <w:pStyle w:val="23"/>
        <w:rPr>
          <w:rFonts w:hint="default"/>
          <w:lang w:val="en-US"/>
        </w:rPr>
      </w:pPr>
    </w:p>
    <w:p w14:paraId="25107199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ConcurrentHashMap&lt;String, Integer&gt; chm = new ConcurrentHashMap&lt;&gt;();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chm.put("a", 1);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chm.merge("a", 1, Integer::sum); // atomic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System.out.println(chm.get("a")); // 2</w:t>
      </w:r>
    </w:p>
    <w:p w14:paraId="67D9E421">
      <w:r>
        <w:rPr>
          <w:rFonts w:ascii="Consolas" w:hAnsi="Consolas"/>
          <w:sz w:val="20"/>
        </w:rPr>
        <w:br w:type="textWrapping"/>
      </w:r>
    </w:p>
    <w:p w14:paraId="329ABF51">
      <w:pPr>
        <w:pStyle w:val="3"/>
      </w:pPr>
      <w:r>
        <w:t>6.6 WeakHashMap, IdentityHashMap, EnumMap</w:t>
      </w:r>
    </w:p>
    <w:p w14:paraId="346E1BF8">
      <w:pPr>
        <w:pStyle w:val="23"/>
      </w:pPr>
      <w:r>
        <w:t>- WeakHashMap: keys are weakly referenced; entries vanish when keys not strongly reachable.</w:t>
      </w:r>
    </w:p>
    <w:p w14:paraId="0E5C6DE9">
      <w:pPr>
        <w:pStyle w:val="23"/>
      </w:pPr>
      <w:r>
        <w:t>- IdentityHashMap: compares keys by '==' not equals(); rare, specialized.</w:t>
      </w:r>
    </w:p>
    <w:p w14:paraId="45DF6ECD">
      <w:pPr>
        <w:pStyle w:val="23"/>
      </w:pPr>
      <w:r>
        <w:t>- EnumMap: extremely compact/speedy for enum keys.</w:t>
      </w:r>
    </w:p>
    <w:p w14:paraId="08745F9F">
      <w:r>
        <w:rPr>
          <w:rFonts w:ascii="Consolas" w:hAnsi="Consolas"/>
          <w:sz w:val="20"/>
        </w:rPr>
        <w:t>EnumMap&lt;Day, String&gt; em = new EnumMap&lt;&gt;(Day.class);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em.put(Day.MON, "Start"); em.put(Day.FRI, "Wrap");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System.out.println(em);</w:t>
      </w:r>
      <w:r>
        <w:rPr>
          <w:rFonts w:ascii="Consolas" w:hAnsi="Consolas"/>
          <w:sz w:val="20"/>
        </w:rPr>
        <w:br w:type="textWrapping"/>
      </w:r>
      <w:r>
        <w:rPr>
          <w:rFonts w:hint="default" w:ascii="Consolas"/>
          <w:lang w:val="en-IN"/>
        </w:rPr>
        <w:t xml:space="preserve"> </w:t>
      </w:r>
      <w:r>
        <w:rPr>
          <w:rFonts w:ascii="Consolas" w:hAnsi="Consolas"/>
          <w:sz w:val="20"/>
        </w:rPr>
        <w:br w:type="textWrapping"/>
      </w:r>
    </w:p>
    <w:p w14:paraId="26E5A5D0">
      <w:r>
        <w:rPr>
          <w:rFonts w:ascii="Consolas" w:hAnsi="Consolas"/>
          <w:sz w:val="20"/>
        </w:rPr>
        <w:br w:type="textWrapping"/>
      </w:r>
    </w:p>
    <w:p w14:paraId="30164449">
      <w:pPr>
        <w:pStyle w:val="2"/>
        <w:bidi w:val="0"/>
      </w:pPr>
      <w:r>
        <w:rPr>
          <w:rFonts w:hint="default"/>
          <w:lang w:val="en-IN"/>
        </w:rPr>
        <w:t>7</w:t>
      </w:r>
      <w:r>
        <w:t>. Immutability &amp; Unmodifiable Views</w:t>
      </w:r>
    </w:p>
    <w:p w14:paraId="320FD2C2">
      <w:pPr>
        <w:pStyle w:val="23"/>
      </w:pPr>
      <w:r>
        <w:t>- List.of(), Set.of(), Map.of() create immutable collections (Java 9+).</w:t>
      </w:r>
    </w:p>
    <w:p w14:paraId="5553BFE4">
      <w:pPr>
        <w:pStyle w:val="23"/>
      </w:pPr>
      <w:r>
        <w:t>- Collections.unmodifiableList(...) creates a read-only view over a mutable list.</w:t>
      </w:r>
    </w:p>
    <w:p w14:paraId="2963F3CB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List&lt;String&gt; imm = List.of("A","B"); // truly immutable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List&lt;String&gt; base = new ArrayList&lt;&gt;(List.of("X","Y"));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List&lt;String&gt; ro = Collections.unmodifiableList(base);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base.add("Z"); // reflected in 'ro' view</w:t>
      </w:r>
    </w:p>
    <w:p w14:paraId="21EFDE46">
      <w:pPr>
        <w:rPr>
          <w:rFonts w:ascii="Consolas" w:hAnsi="Consolas"/>
          <w:sz w:val="20"/>
        </w:rPr>
      </w:pPr>
    </w:p>
    <w:p w14:paraId="08F400A8">
      <w:pPr>
        <w:rPr>
          <w:rFonts w:hint="default" w:ascii="Consolas" w:hAnsi="Consolas"/>
          <w:sz w:val="20"/>
          <w:lang w:val="en-IN"/>
        </w:rPr>
      </w:pPr>
      <w:r>
        <w:rPr>
          <w:rFonts w:ascii="Consolas" w:hAnsi="Consolas"/>
          <w:sz w:val="20"/>
        </w:rPr>
        <w:br w:type="textWrapping"/>
      </w:r>
    </w:p>
    <w:p w14:paraId="0FB489E2">
      <w:pPr>
        <w:pStyle w:val="2"/>
        <w:bidi w:val="0"/>
      </w:pPr>
      <w:r>
        <w:rPr>
          <w:rFonts w:ascii="Consolas" w:hAnsi="Consolas"/>
        </w:rPr>
        <w:br w:type="textWrapping"/>
      </w:r>
      <w:r>
        <w:rPr>
          <w:rFonts w:hint="default" w:ascii="Consolas" w:hAnsi="Consolas"/>
          <w:lang w:val="en-IN"/>
        </w:rPr>
        <w:t>8</w:t>
      </w:r>
      <w:r>
        <w:t>. Best Practices</w:t>
      </w:r>
    </w:p>
    <w:p w14:paraId="16F84F70">
      <w:pPr>
        <w:pStyle w:val="23"/>
      </w:pPr>
      <w:r>
        <w:t>- Pick the right structure: HashMap/HashSet for fast lookup; TreeMap/TreeSet when ordering is required.</w:t>
      </w:r>
    </w:p>
    <w:p w14:paraId="38BBDBA6">
      <w:pPr>
        <w:pStyle w:val="23"/>
      </w:pPr>
      <w:r>
        <w:t>- Prefer ArrayList unless you truly need frequent head/middle insertions (then LinkedList).</w:t>
      </w:r>
    </w:p>
    <w:p w14:paraId="370E401B">
      <w:pPr>
        <w:pStyle w:val="23"/>
      </w:pPr>
      <w:r>
        <w:t>- Avoid shared mutable state; use concurrent collections in multithreaded contexts.</w:t>
      </w:r>
    </w:p>
    <w:p w14:paraId="68F61D98">
      <w:pPr>
        <w:pStyle w:val="23"/>
      </w:pPr>
      <w:r>
        <w:t>- Always implement equals/hashCode consistently for keys set/map elements.</w:t>
      </w:r>
    </w:p>
    <w:p w14:paraId="0A9AFE84">
      <w:pPr>
        <w:pStyle w:val="23"/>
      </w:pPr>
      <w:r>
        <w:t>- Consider memory overhead of linked structures; arrays are cache-friendly.</w:t>
      </w:r>
    </w:p>
    <w:p w14:paraId="3A9DB3E6">
      <w:pPr>
        <w:pStyle w:val="23"/>
        <w:numPr>
          <w:ilvl w:val="0"/>
          <w:numId w:val="0"/>
        </w:numPr>
        <w:ind w:leftChars="0"/>
      </w:pPr>
    </w:p>
    <w:p w14:paraId="27A8047B">
      <w:pPr>
        <w:pStyle w:val="2"/>
        <w:bidi w:val="0"/>
      </w:pPr>
      <w:r>
        <w:rPr>
          <w:rFonts w:hint="default"/>
          <w:lang w:val="en-IN"/>
        </w:rPr>
        <w:t>9</w:t>
      </w:r>
      <w:r>
        <w:t>. Common Pitfalls &amp; Gotchas</w:t>
      </w:r>
    </w:p>
    <w:p w14:paraId="1B307553">
      <w:pPr>
        <w:pStyle w:val="23"/>
      </w:pPr>
      <w:r>
        <w:t>- Modifying a collection while iterating with for-each -&gt; ConcurrentModificationException; use iterator.remove().</w:t>
      </w:r>
    </w:p>
    <w:p w14:paraId="7BD0C434">
      <w:pPr>
        <w:pStyle w:val="23"/>
      </w:pPr>
      <w:r>
        <w:t>- Using mutable keys in HashMap/HashSet after insertion breaks lookup.</w:t>
      </w:r>
    </w:p>
    <w:p w14:paraId="1D9F7CF2">
      <w:pPr>
        <w:pStyle w:val="23"/>
      </w:pPr>
      <w:r>
        <w:t>- Choosing LinkedList for random access is slow; prefer ArrayList.</w:t>
      </w:r>
    </w:p>
    <w:p w14:paraId="26BD09AD">
      <w:pPr>
        <w:pStyle w:val="23"/>
      </w:pPr>
      <w:r>
        <w:t>- Using TreeSet with comparator inconsistent with equals can violate Set semantics.</w:t>
      </w:r>
    </w:p>
    <w:p w14:paraId="6C701078">
      <w:pPr>
        <w:pStyle w:val="23"/>
        <w:rPr>
          <w:rFonts w:hint="default"/>
          <w:lang w:val="en-IN"/>
        </w:rPr>
      </w:pPr>
      <w:r>
        <w:t>- Assuming PriorityQueue provides total ordering iteration (it doesn’t).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698A"/>
    <w:rsid w:val="00B47730"/>
    <w:rsid w:val="00CB0664"/>
    <w:rsid w:val="00FC693F"/>
    <w:rsid w:val="03571CA6"/>
    <w:rsid w:val="1C9B10B7"/>
    <w:rsid w:val="1F1E3C76"/>
    <w:rsid w:val="23477EC2"/>
    <w:rsid w:val="3D074B1B"/>
    <w:rsid w:val="42445703"/>
    <w:rsid w:val="5A8915FE"/>
    <w:rsid w:val="61F91389"/>
    <w:rsid w:val="663F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alsharma</cp:lastModifiedBy>
  <dcterms:modified xsi:type="dcterms:W3CDTF">2025-09-02T10:14:05Z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72C5470ABE494C2A97028417BD90B792_12</vt:lpwstr>
  </property>
</Properties>
</file>