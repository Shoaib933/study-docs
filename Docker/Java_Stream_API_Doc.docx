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821" w:rsidRDefault="00AE7EF0">
      <w:pPr>
        <w:pStyle w:val="Title"/>
      </w:pPr>
      <w:r>
        <w:t>Java Stream API - In Depth Guide</w:t>
      </w:r>
    </w:p>
    <w:p w:rsidR="00C46821" w:rsidRDefault="00AE7EF0">
      <w:pPr>
        <w:pStyle w:val="Heading1"/>
      </w:pPr>
      <w:r>
        <w:t>1. Introduction to Stream API</w:t>
      </w:r>
    </w:p>
    <w:p w:rsidR="00C46821" w:rsidRDefault="00AE7EF0">
      <w:r>
        <w:t xml:space="preserve">The Java Stream API, introduced in Java 8, is a powerful abstraction for processing collections of data. It allows developers to perform operations like filtering, mapping, and reducing in a </w:t>
      </w:r>
      <w:r>
        <w:t>functional style. Streams enable bulk data operations, improve readability, and support parallel execution.</w:t>
      </w:r>
    </w:p>
    <w:p w:rsidR="00C46821" w:rsidRDefault="00AE7EF0">
      <w:r>
        <w:t>Key features of Stream API:</w:t>
      </w:r>
      <w:r>
        <w:br/>
        <w:t>• Declarative and functional style programming</w:t>
      </w:r>
      <w:r>
        <w:br/>
        <w:t>• Support for sequential and parallel execution</w:t>
      </w:r>
      <w:r>
        <w:br/>
        <w:t>• Lazy evaluation (interm</w:t>
      </w:r>
      <w:r>
        <w:t>ediate operations are executed only when terminal operation is called)</w:t>
      </w:r>
      <w:r>
        <w:br/>
        <w:t>• Ability to chain multiple operations</w:t>
      </w:r>
    </w:p>
    <w:p w:rsidR="00C46821" w:rsidRDefault="00AE7EF0">
      <w:r>
        <w:t>• Supports functional interfaces like Predicate, Function, Consumer</w:t>
      </w:r>
    </w:p>
    <w:p w:rsidR="00C46821" w:rsidRDefault="00AE7EF0">
      <w:pPr>
        <w:pStyle w:val="Heading1"/>
      </w:pPr>
      <w:r>
        <w:rPr>
          <w:lang w:val="en-IN"/>
        </w:rPr>
        <w:t xml:space="preserve"> </w:t>
      </w:r>
      <w:r>
        <w:t>2. Stream Architecture &amp; Pipeline Model</w:t>
      </w:r>
    </w:p>
    <w:p w:rsidR="00C46821" w:rsidRDefault="00AE7EF0">
      <w:r>
        <w:t>A stream pipeline consists of a sourc</w:t>
      </w:r>
      <w:r>
        <w:t>e, zero or more intermediate operations, and a terminal operation. Intermediate ops are lazy and return a new stream. Terminal ops trigger traversal and produce a result.</w:t>
      </w:r>
    </w:p>
    <w:p w:rsidR="00C46821" w:rsidRDefault="00AE7EF0">
      <w:pPr>
        <w:pStyle w:val="NormalWeb"/>
      </w:pPr>
      <w:r>
        <w:t>s</w:t>
      </w:r>
      <w:r>
        <w:rPr>
          <w:lang w:val="en-IN"/>
        </w:rPr>
        <w:t>tream</w:t>
      </w:r>
      <w:r>
        <w:t xml:space="preserve"> used to process collections of objects in a </w:t>
      </w:r>
      <w:r>
        <w:rPr>
          <w:rStyle w:val="Strong"/>
        </w:rPr>
        <w:t>functional style</w:t>
      </w:r>
      <w:r>
        <w:t>.</w:t>
      </w:r>
      <w:r>
        <w:br/>
        <w:t xml:space="preserve">It provides two </w:t>
      </w:r>
      <w:r>
        <w:t>main types of operations:</w:t>
      </w:r>
    </w:p>
    <w:p w:rsidR="00C46821" w:rsidRDefault="00AE7EF0">
      <w:pPr>
        <w:pStyle w:val="NormalWeb"/>
      </w:pPr>
      <w:r>
        <w:rPr>
          <w:rStyle w:val="Strong"/>
        </w:rPr>
        <w:t>Intermediate Operations</w:t>
      </w:r>
      <w:r>
        <w:t xml:space="preserve"> → transform a stream into another stream (lazy evaluation).</w:t>
      </w:r>
    </w:p>
    <w:p w:rsidR="00C46821" w:rsidRDefault="00AE7EF0">
      <w:pPr>
        <w:pStyle w:val="NormalWeb"/>
      </w:pPr>
      <w:r>
        <w:rPr>
          <w:rStyle w:val="Strong"/>
        </w:rPr>
        <w:t>Terminal Operations</w:t>
      </w:r>
      <w:r>
        <w:t xml:space="preserve"> → produce a result (eager evaluation).</w:t>
      </w:r>
    </w:p>
    <w:p w:rsidR="00C46821" w:rsidRDefault="00AE7EF0">
      <w:r>
        <w:t>Example pipeline with laziness: filter/map are not executed until collect/count/forEach</w:t>
      </w:r>
      <w:r>
        <w:t xml:space="preserve"> is called.</w:t>
      </w:r>
    </w:p>
    <w:p w:rsidR="00C46821" w:rsidRDefault="00AE7EF0">
      <w:r>
        <w:t>List&lt;String&gt; data = Arrays.asList("aa","bbb","c","dddd");</w:t>
      </w:r>
      <w:r>
        <w:br/>
        <w:t>long processed = data.stream()</w:t>
      </w:r>
      <w:r>
        <w:br/>
        <w:t xml:space="preserve">    .peek(s -&gt; System.out.println("source:" + s))</w:t>
      </w:r>
      <w:r>
        <w:br/>
        <w:t xml:space="preserve">    .filter(s -&gt; s.length() &gt;= 2)</w:t>
      </w:r>
      <w:r>
        <w:br/>
        <w:t xml:space="preserve">    .peek(s -&gt; System.out.println("after filter:" + s))</w:t>
      </w:r>
      <w:r>
        <w:br/>
        <w:t xml:space="preserve">    .map(String</w:t>
      </w:r>
      <w:r>
        <w:t>::toUpperCase)</w:t>
      </w:r>
      <w:r>
        <w:br/>
        <w:t xml:space="preserve">    .peek(s -&gt; System.out.println("after map:" + s))</w:t>
      </w:r>
      <w:r>
        <w:br/>
        <w:t xml:space="preserve">    .count();</w:t>
      </w:r>
      <w:r>
        <w:br/>
        <w:t>System.out.println("count=" + processed);</w:t>
      </w:r>
    </w:p>
    <w:p w:rsidR="00C46821" w:rsidRDefault="00C46821"/>
    <w:p w:rsidR="00C46821" w:rsidRDefault="00AE7EF0">
      <w:pPr>
        <w:pStyle w:val="Heading1"/>
      </w:pPr>
      <w:r>
        <w:rPr>
          <w:lang w:val="en-IN"/>
        </w:rPr>
        <w:t>3</w:t>
      </w:r>
      <w:r>
        <w:t>. Why Streams? External vs Internal Iteration</w:t>
      </w:r>
    </w:p>
    <w:p w:rsidR="00C46821" w:rsidRDefault="00AE7EF0">
      <w:r>
        <w:t>Traditional Java iterates externally using loops (for/while), where you control iter</w:t>
      </w:r>
      <w:r>
        <w:t>ation. Streams use internal iteration—framework controls traversal and you specify *what* to do.</w:t>
      </w:r>
    </w:p>
    <w:p w:rsidR="00C46821" w:rsidRDefault="00AE7EF0">
      <w:r>
        <w:t>External iteration (loop):</w:t>
      </w:r>
    </w:p>
    <w:p w:rsidR="00C46821" w:rsidRDefault="00AE7EF0">
      <w:r>
        <w:t>List&lt;String&gt; names = Arrays.asList("Alice","Bob","Charlie");</w:t>
      </w:r>
      <w:r>
        <w:br/>
        <w:t>List&lt;String&gt; uppers = new ArrayList&lt;&gt;();</w:t>
      </w:r>
      <w:r>
        <w:br/>
        <w:t>for (String n : names) {</w:t>
      </w:r>
      <w:r>
        <w:br/>
        <w:t xml:space="preserve">    i</w:t>
      </w:r>
      <w:r>
        <w:t>f (n.length() &gt; 3) {</w:t>
      </w:r>
      <w:r>
        <w:br/>
        <w:t xml:space="preserve">        uppers.add(n.toUpperCase());</w:t>
      </w:r>
      <w:r>
        <w:br/>
        <w:t xml:space="preserve">    }</w:t>
      </w:r>
      <w:r>
        <w:br/>
        <w:t>}</w:t>
      </w:r>
      <w:r>
        <w:br/>
        <w:t>System.out.println(uppers);</w:t>
      </w:r>
    </w:p>
    <w:p w:rsidR="00C46821" w:rsidRDefault="00AE7EF0">
      <w:r>
        <w:t>Internal iteration (stream):</w:t>
      </w:r>
    </w:p>
    <w:p w:rsidR="00C46821" w:rsidRDefault="00AE7EF0">
      <w:r>
        <w:t>List&lt;String&gt; result = names.stream().filter(n -&gt; n.length() &gt; 3) .map(String::toUpperCase)</w:t>
      </w:r>
      <w:r>
        <w:br/>
        <w:t xml:space="preserve">    .collect(Collectors.toList());</w:t>
      </w:r>
    </w:p>
    <w:p w:rsidR="00C46821" w:rsidRDefault="00AE7EF0">
      <w:r>
        <w:t>Benefit</w:t>
      </w:r>
      <w:r>
        <w:t>s: less boilerplate, better composability, easy parallelism, and potential optimizations.</w:t>
      </w:r>
    </w:p>
    <w:p w:rsidR="00C46821" w:rsidRDefault="00AE7EF0">
      <w:pPr>
        <w:pStyle w:val="Heading1"/>
      </w:pPr>
      <w:r>
        <w:rPr>
          <w:lang w:val="en-IN"/>
        </w:rPr>
        <w:t>4</w:t>
      </w:r>
      <w:r>
        <w:t>. Creating Streams</w:t>
      </w:r>
    </w:p>
    <w:p w:rsidR="00C46821" w:rsidRDefault="00AE7EF0">
      <w:r>
        <w:t>Streams can be created in multiple ways:</w:t>
      </w:r>
    </w:p>
    <w:p w:rsidR="00C46821" w:rsidRDefault="00AE7EF0">
      <w:r>
        <w:t>• From collections: list.stream()</w:t>
      </w:r>
    </w:p>
    <w:p w:rsidR="00C46821" w:rsidRDefault="00AE7EF0">
      <w:r>
        <w:t>• From arrays: Arrays.stream(arr)</w:t>
      </w:r>
    </w:p>
    <w:p w:rsidR="00C46821" w:rsidRDefault="00AE7EF0">
      <w:r>
        <w:t>• Using Stream.of() method</w:t>
      </w:r>
    </w:p>
    <w:p w:rsidR="00C46821" w:rsidRDefault="00AE7EF0">
      <w:r>
        <w:br/>
        <w:t>Example:</w:t>
      </w:r>
      <w:r>
        <w:br/>
      </w:r>
      <w:r>
        <w:t>List&lt;String&gt; names = Arrays.asList("Alice", "Bob", "Charlie");</w:t>
      </w:r>
      <w:r>
        <w:br/>
        <w:t>Stream&lt;String&gt; stream = names.stream();</w:t>
      </w:r>
    </w:p>
    <w:p w:rsidR="00C46821" w:rsidRDefault="00AE7EF0">
      <w:r>
        <w:t>Stream&lt;String&gt; stream</w:t>
      </w:r>
      <w:r>
        <w:rPr>
          <w:lang w:val="en-IN"/>
        </w:rPr>
        <w:t>1</w:t>
      </w:r>
      <w:r>
        <w:t xml:space="preserve"> = </w:t>
      </w:r>
      <w:r>
        <w:rPr>
          <w:lang w:val="en-IN"/>
        </w:rPr>
        <w:t>S</w:t>
      </w:r>
      <w:r>
        <w:t>tream</w:t>
      </w:r>
      <w:r>
        <w:rPr>
          <w:lang w:val="en-IN"/>
        </w:rPr>
        <w:t>.of</w:t>
      </w:r>
      <w:r>
        <w:t>("Alice", "Bob", "Charlie");</w:t>
      </w:r>
      <w:r>
        <w:br/>
      </w:r>
      <w:r>
        <w:br/>
      </w:r>
    </w:p>
    <w:p w:rsidR="00C46821" w:rsidRDefault="00AE7EF0">
      <w:pPr>
        <w:pStyle w:val="Heading1"/>
      </w:pPr>
      <w:r>
        <w:rPr>
          <w:lang w:val="en-IN"/>
        </w:rPr>
        <w:lastRenderedPageBreak/>
        <w:t>5</w:t>
      </w:r>
      <w:r>
        <w:t>. Stream Pipeline</w:t>
      </w:r>
    </w:p>
    <w:p w:rsidR="00C46821" w:rsidRDefault="00AE7EF0">
      <w:r>
        <w:t>A Stream pipeline consists of:</w:t>
      </w:r>
      <w:r>
        <w:br/>
        <w:t xml:space="preserve">1. Source – Collection, array, I/O </w:t>
      </w:r>
      <w:r>
        <w:t>channels, etc.</w:t>
      </w:r>
      <w:r>
        <w:br/>
        <w:t>2. Intermediate Operations – Transform the stream (lazy).</w:t>
      </w:r>
      <w:r>
        <w:br/>
        <w:t>3. Terminal Operation – Produces a result or side-effect.</w:t>
      </w:r>
    </w:p>
    <w:p w:rsidR="00C46821" w:rsidRDefault="00AE7EF0">
      <w:r>
        <w:t>Example:</w:t>
      </w:r>
    </w:p>
    <w:p w:rsidR="00C46821" w:rsidRDefault="00AE7EF0">
      <w:r>
        <w:t>List&lt;String&gt; names = Arrays.asList("Alice", "Bob", "Charlie");</w:t>
      </w:r>
      <w:r>
        <w:br/>
        <w:t>long count = names.stream()</w:t>
      </w:r>
      <w:r>
        <w:br/>
        <w:t xml:space="preserve">                .filter(n</w:t>
      </w:r>
      <w:r>
        <w:t>ame -&gt; name.startsWith("A"))</w:t>
      </w:r>
      <w:r>
        <w:br/>
        <w:t xml:space="preserve">                .count();</w:t>
      </w:r>
      <w:r>
        <w:br/>
        <w:t>System.out.println(count);</w:t>
      </w:r>
    </w:p>
    <w:p w:rsidR="00C46821" w:rsidRDefault="00AE7EF0">
      <w:pPr>
        <w:pStyle w:val="Heading1"/>
      </w:pPr>
      <w:r>
        <w:t>3. Intermediate Operations</w:t>
      </w:r>
    </w:p>
    <w:p w:rsidR="00C46821" w:rsidRDefault="00AE7EF0">
      <w:r>
        <w:t>Intermediate operations return a new stream. They are lazy and executed only when a terminal operation is invoked.</w:t>
      </w:r>
    </w:p>
    <w:p w:rsidR="00C46821" w:rsidRDefault="00AE7EF0">
      <w:pPr>
        <w:pStyle w:val="Heading2"/>
      </w:pPr>
      <w:r>
        <w:t>filter()</w:t>
      </w:r>
    </w:p>
    <w:p w:rsidR="00C46821" w:rsidRDefault="00AE7EF0">
      <w:r>
        <w:t xml:space="preserve">Keep elements matching </w:t>
      </w:r>
      <w:r>
        <w:t>a Predicate&lt;T&gt;.</w:t>
      </w:r>
    </w:p>
    <w:p w:rsidR="00C46821" w:rsidRDefault="00AE7EF0">
      <w:r>
        <w:t>Used to filter elements based on a condition.</w:t>
      </w:r>
    </w:p>
    <w:p w:rsidR="00C46821" w:rsidRDefault="00AE7EF0">
      <w:r>
        <w:t>Example:</w:t>
      </w:r>
    </w:p>
    <w:p w:rsidR="00C46821" w:rsidRDefault="00AE7EF0">
      <w:pPr>
        <w:rPr>
          <w:lang w:val="en-IN"/>
        </w:rPr>
      </w:pPr>
      <w:r>
        <w:rPr>
          <w:lang w:val="en-IN"/>
        </w:rPr>
        <w:t>Without suing stream</w:t>
      </w:r>
    </w:p>
    <w:p w:rsidR="00C46821" w:rsidRDefault="00AE7EF0">
      <w:r>
        <w:t>List&lt;Integer&gt; numbers = Arrays.asList(1,2,3,4,5);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forEach(int n: </w:t>
      </w:r>
      <w:r>
        <w:t xml:space="preserve">numbers </w:t>
      </w:r>
      <w:r>
        <w:rPr>
          <w:lang w:val="en-IN"/>
        </w:rPr>
        <w:t>){</w:t>
      </w:r>
    </w:p>
    <w:p w:rsidR="00C46821" w:rsidRDefault="00AE7EF0">
      <w:pPr>
        <w:rPr>
          <w:lang w:val="en-IN"/>
        </w:rPr>
      </w:pPr>
      <w:r>
        <w:t xml:space="preserve">   if ( n % 2 == 0) {</w:t>
      </w:r>
      <w:r>
        <w:br/>
        <w:t xml:space="preserve">  </w:t>
      </w:r>
      <w:r>
        <w:rPr>
          <w:lang w:val="en-IN"/>
        </w:rPr>
        <w:t xml:space="preserve">  </w:t>
      </w:r>
      <w:r>
        <w:t>System.out</w:t>
      </w:r>
      <w:r>
        <w:rPr>
          <w:lang w:val="en-IN"/>
        </w:rPr>
        <w:t>.</w:t>
      </w:r>
      <w:r>
        <w:t>println</w:t>
      </w:r>
      <w:r>
        <w:rPr>
          <w:lang w:val="en-IN"/>
        </w:rPr>
        <w:t>(n)</w:t>
      </w:r>
      <w:r>
        <w:t>;</w:t>
      </w:r>
      <w:r>
        <w:br/>
        <w:t xml:space="preserve">    }</w:t>
      </w:r>
      <w:r>
        <w:br/>
      </w:r>
    </w:p>
    <w:p w:rsidR="00C46821" w:rsidRDefault="00AE7EF0">
      <w:r>
        <w:t>numbers.stream().filter(n -&gt; n %</w:t>
      </w:r>
      <w:r>
        <w:t xml:space="preserve"> 2 == 0).forEach(System.out::println);</w:t>
      </w:r>
    </w:p>
    <w:p w:rsidR="00C46821" w:rsidRDefault="00AE7EF0">
      <w:pPr>
        <w:rPr>
          <w:lang w:val="en-IN"/>
        </w:rPr>
      </w:pPr>
      <w:r>
        <w:t>IntStream.rangeClosed(1,10).filter(n -&gt; n%2==0).forEach(System.out::println);</w:t>
      </w:r>
      <w:r>
        <w:br/>
        <w:t>// 2 4 6 8 10</w:t>
      </w:r>
    </w:p>
    <w:p w:rsidR="00C46821" w:rsidRDefault="00AE7EF0">
      <w:pPr>
        <w:pStyle w:val="Heading2"/>
      </w:pPr>
      <w:r>
        <w:t>map()</w:t>
      </w:r>
    </w:p>
    <w:p w:rsidR="00C46821" w:rsidRDefault="00AE7EF0">
      <w:r>
        <w:t>Transform each element to another value</w:t>
      </w:r>
    </w:p>
    <w:p w:rsidR="00C46821" w:rsidRDefault="00AE7EF0">
      <w:r>
        <w:t>Transforms each element using a function.</w:t>
      </w:r>
    </w:p>
    <w:p w:rsidR="00C46821" w:rsidRDefault="00AE7EF0">
      <w:r>
        <w:lastRenderedPageBreak/>
        <w:t>Example:</w:t>
      </w:r>
    </w:p>
    <w:p w:rsidR="00C46821" w:rsidRDefault="00AE7EF0">
      <w:r>
        <w:t>List&lt;String&gt; names = Arrays.</w:t>
      </w:r>
      <w:r>
        <w:t>asList("a", "b", "c");</w:t>
      </w:r>
      <w:r>
        <w:br/>
        <w:t>names.stream().map(String::toUpperCase).forEach(System.out::println);</w:t>
      </w:r>
    </w:p>
    <w:p w:rsidR="00C46821" w:rsidRDefault="00AE7EF0">
      <w:pPr>
        <w:pStyle w:val="Heading2"/>
      </w:pPr>
      <w:r>
        <w:t>flatMap()</w:t>
      </w:r>
    </w:p>
    <w:p w:rsidR="00C46821" w:rsidRDefault="00AE7EF0">
      <w:r>
        <w:t>Flattens nested structures into a single stream.</w:t>
      </w:r>
    </w:p>
    <w:p w:rsidR="00C46821" w:rsidRDefault="00AE7EF0">
      <w:r>
        <w:t>Flattens multiple streams into one.</w:t>
      </w:r>
    </w:p>
    <w:p w:rsidR="00C46821" w:rsidRDefault="00AE7EF0">
      <w:r>
        <w:t>Example:</w:t>
      </w:r>
    </w:p>
    <w:p w:rsidR="00C46821" w:rsidRDefault="00AE7EF0">
      <w:r>
        <w:t>List&lt;List&lt;Integer&gt;&gt; list = Arrays.asList(Arrays.asList(1,2)</w:t>
      </w:r>
      <w:r>
        <w:t>, Arrays.asList(3,4));</w:t>
      </w:r>
      <w:r>
        <w:br/>
        <w:t>list.stream().flatMap(Collection::stream).forEach(System.out::println);</w:t>
      </w:r>
    </w:p>
    <w:p w:rsidR="00C46821" w:rsidRDefault="00AE7EF0">
      <w:r>
        <w:t>List&lt;String&gt; flat = nested.stream()</w:t>
      </w:r>
    </w:p>
    <w:p w:rsidR="00C46821" w:rsidRDefault="00AE7EF0">
      <w:r>
        <w:t xml:space="preserve">        .flatMap(List::stream)</w:t>
      </w:r>
    </w:p>
    <w:p w:rsidR="00C46821" w:rsidRDefault="00AE7EF0">
      <w:r>
        <w:t xml:space="preserve">        .collect(Collectors.toList());</w:t>
      </w:r>
    </w:p>
    <w:p w:rsidR="00C46821" w:rsidRDefault="00AE7EF0">
      <w:pPr>
        <w:pStyle w:val="Heading2"/>
      </w:pPr>
      <w:r>
        <w:t>distinct()</w:t>
      </w:r>
    </w:p>
    <w:p w:rsidR="00C46821" w:rsidRDefault="00AE7EF0">
      <w:r>
        <w:t>Removes duplicate elements.</w:t>
      </w:r>
    </w:p>
    <w:p w:rsidR="00C46821" w:rsidRDefault="00AE7EF0">
      <w:r>
        <w:t>Example:</w:t>
      </w:r>
    </w:p>
    <w:p w:rsidR="00C46821" w:rsidRDefault="00AE7EF0">
      <w:r>
        <w:t>List&lt;</w:t>
      </w:r>
      <w:r>
        <w:t>Integer&gt; numbers = Arrays.asList(1,2,2,3,3,4);</w:t>
      </w:r>
      <w:r>
        <w:br/>
        <w:t>numbers.stream().distinct().forEach(System.out::println);</w:t>
      </w:r>
    </w:p>
    <w:p w:rsidR="00C46821" w:rsidRDefault="00AE7EF0">
      <w:pPr>
        <w:pStyle w:val="Heading2"/>
      </w:pPr>
      <w:r>
        <w:t>sorted()</w:t>
      </w:r>
    </w:p>
    <w:p w:rsidR="00C46821" w:rsidRDefault="00AE7EF0">
      <w:r>
        <w:t>Sort by natural order or Comparator.</w:t>
      </w:r>
    </w:p>
    <w:p w:rsidR="00C46821" w:rsidRDefault="00AE7EF0">
      <w:r>
        <w:t>Stream.of("C","A","B").sorted().forEach(System.out::println);</w:t>
      </w:r>
      <w:r>
        <w:br/>
        <w:t>// A B C</w:t>
      </w:r>
      <w:r>
        <w:br/>
        <w:t>Stream.of("C","A","B").sorted(Comp</w:t>
      </w:r>
      <w:r>
        <w:t>arator.reverseOrder()).forEach(System.out::println);</w:t>
      </w:r>
      <w:r>
        <w:br/>
        <w:t>// C B A</w:t>
      </w:r>
    </w:p>
    <w:p w:rsidR="00C46821" w:rsidRDefault="00AE7EF0">
      <w:r>
        <w:t>.sorted((a, b) -&gt; b.compareTo(a)).</w:t>
      </w:r>
    </w:p>
    <w:p w:rsidR="00C46821" w:rsidRDefault="00AE7EF0">
      <w:pPr>
        <w:pStyle w:val="Heading2"/>
      </w:pPr>
      <w:r>
        <w:t>limit()</w:t>
      </w:r>
    </w:p>
    <w:p w:rsidR="00C46821" w:rsidRDefault="00AE7EF0">
      <w:r>
        <w:t>Limits the stream to given number of elements.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numbers.stream().limit(3).forEach(System.out:</w:t>
      </w:r>
      <w:r>
        <w:t>:println);</w:t>
      </w:r>
    </w:p>
    <w:p w:rsidR="00C46821" w:rsidRDefault="00AE7EF0">
      <w:pPr>
        <w:pStyle w:val="Heading2"/>
      </w:pPr>
      <w:r>
        <w:lastRenderedPageBreak/>
        <w:t>peek</w:t>
      </w:r>
    </w:p>
    <w:p w:rsidR="00C46821" w:rsidRDefault="00AE7EF0">
      <w:r>
        <w:t>Used for debugging (without consuming stream).</w:t>
      </w:r>
    </w:p>
    <w:p w:rsidR="00C46821" w:rsidRDefault="00AE7EF0">
      <w:r>
        <w:t>It accepts a Consumer&lt;T&gt; (like System.out::println) and applies it to each element as the stream flows through the pipeline.</w:t>
      </w:r>
    </w:p>
    <w:p w:rsidR="00C46821" w:rsidRDefault="00AE7EF0">
      <w:r>
        <w:t>Does not consume or transform the stream (unlike map()).</w:t>
      </w:r>
    </w:p>
    <w:p w:rsidR="00C46821" w:rsidRDefault="00AE7EF0">
      <w:r>
        <w:t>Returns the</w:t>
      </w:r>
      <w:r>
        <w:t xml:space="preserve"> same stream (so it can be chained).</w:t>
      </w:r>
    </w:p>
    <w:p w:rsidR="00C46821" w:rsidRDefault="00AE7EF0">
      <w:r>
        <w:t>Stream&lt;T&gt; peek(Consumer&lt;? super T&gt; action)</w:t>
      </w:r>
    </w:p>
    <w:p w:rsidR="00C46821" w:rsidRDefault="00AE7EF0">
      <w:r>
        <w:t>Stream.of("one", "two", "three", "four")</w:t>
      </w:r>
    </w:p>
    <w:p w:rsidR="00C46821" w:rsidRDefault="00AE7EF0">
      <w:pPr>
        <w:rPr>
          <w:lang w:val="en-IN"/>
        </w:rPr>
      </w:pPr>
      <w:r>
        <w:t xml:space="preserve">    .filter(e -&gt; e.length() &gt; 3)</w:t>
      </w:r>
      <w:r>
        <w:rPr>
          <w:lang w:val="en-IN"/>
        </w:rPr>
        <w:t>// executing operation here to further check.debug we are using peek</w:t>
      </w:r>
    </w:p>
    <w:p w:rsidR="00C46821" w:rsidRDefault="00AE7EF0">
      <w:r>
        <w:t xml:space="preserve">    .peek(e -&gt; System.out.println(</w:t>
      </w:r>
      <w:r>
        <w:t>"Filtered value: " + e))</w:t>
      </w:r>
    </w:p>
    <w:p w:rsidR="00C46821" w:rsidRDefault="00AE7EF0">
      <w:r>
        <w:t xml:space="preserve">    .map(String::toUpperCase)</w:t>
      </w:r>
    </w:p>
    <w:p w:rsidR="00C46821" w:rsidRDefault="00AE7EF0">
      <w:r>
        <w:t xml:space="preserve">    .peek(e -&gt; System.out.println("Mapped value: " + e))</w:t>
      </w:r>
    </w:p>
    <w:p w:rsidR="00C46821" w:rsidRDefault="00AE7EF0">
      <w:pPr>
        <w:ind w:firstLine="193"/>
      </w:pPr>
      <w:r>
        <w:t>.collect(Collectors.toList());</w:t>
      </w:r>
    </w:p>
    <w:p w:rsidR="00C46821" w:rsidRDefault="00AE7EF0">
      <w:pPr>
        <w:ind w:firstLine="193"/>
      </w:pPr>
      <w:r>
        <w:t>When to Use peek():</w:t>
      </w:r>
    </w:p>
    <w:p w:rsidR="00C46821" w:rsidRDefault="00AE7EF0">
      <w:pPr>
        <w:ind w:firstLine="193"/>
      </w:pPr>
      <w:r>
        <w:t>1.To log intermediate states of the stream.</w:t>
      </w:r>
    </w:p>
    <w:p w:rsidR="00C46821" w:rsidRDefault="00AE7EF0">
      <w:pPr>
        <w:ind w:firstLine="193"/>
      </w:pPr>
      <w:r>
        <w:t>2.To debug transformations in a pipeline.</w:t>
      </w:r>
    </w:p>
    <w:p w:rsidR="00C46821" w:rsidRDefault="00AE7EF0">
      <w:pPr>
        <w:ind w:firstLine="193"/>
      </w:pPr>
      <w:r>
        <w:t xml:space="preserve">3.To </w:t>
      </w:r>
      <w:r>
        <w:t>quickly inspect data flow while developing.</w:t>
      </w:r>
    </w:p>
    <w:p w:rsidR="00C46821" w:rsidRDefault="00AE7EF0">
      <w:pPr>
        <w:pStyle w:val="Heading2"/>
      </w:pPr>
      <w:r>
        <w:t>skip()</w:t>
      </w:r>
    </w:p>
    <w:p w:rsidR="00C46821" w:rsidRDefault="00AE7EF0">
      <w:r>
        <w:t>Skips the first n elements of the stream.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numbers.stream().skip(2).forEach(System.out::println);</w:t>
      </w:r>
    </w:p>
    <w:p w:rsidR="00C46821" w:rsidRDefault="00AE7EF0">
      <w:pPr>
        <w:pStyle w:val="Heading1"/>
      </w:pPr>
      <w:r>
        <w:t>4. Terminal Operations</w:t>
      </w:r>
    </w:p>
    <w:p w:rsidR="00C46821" w:rsidRDefault="00AE7EF0">
      <w:r>
        <w:t xml:space="preserve">Terminal operations </w:t>
      </w:r>
      <w:r>
        <w:t>trigger the execution of the pipeline and produce a result or side effect.</w:t>
      </w:r>
    </w:p>
    <w:p w:rsidR="00C46821" w:rsidRDefault="00AE7EF0">
      <w:pPr>
        <w:pStyle w:val="Heading2"/>
      </w:pPr>
      <w:r>
        <w:t>forEach()</w:t>
      </w:r>
    </w:p>
    <w:p w:rsidR="00C46821" w:rsidRDefault="00AE7EF0">
      <w:r>
        <w:t>Perform an action for each element (Consumer).</w:t>
      </w:r>
    </w:p>
    <w:p w:rsidR="00C46821" w:rsidRDefault="00AE7EF0">
      <w:r>
        <w:t>Stream.of("A","B").forEach(System.out::println);</w:t>
      </w:r>
    </w:p>
    <w:p w:rsidR="00C46821" w:rsidRDefault="00AE7EF0">
      <w:r>
        <w:lastRenderedPageBreak/>
        <w:t>Example:</w:t>
      </w:r>
    </w:p>
    <w:p w:rsidR="00C46821" w:rsidRDefault="00AE7EF0">
      <w:r>
        <w:t>List&lt;String&gt; names = Arrays.asList("a", "b", "c");</w:t>
      </w:r>
      <w:r>
        <w:br/>
        <w:t>names.stream().</w:t>
      </w:r>
      <w:r>
        <w:t>forEach(System.out::println);</w:t>
      </w:r>
    </w:p>
    <w:p w:rsidR="00C46821" w:rsidRDefault="00AE7EF0">
      <w:pPr>
        <w:pStyle w:val="Heading2"/>
      </w:pPr>
      <w:r>
        <w:t>toArray()</w:t>
      </w:r>
    </w:p>
    <w:p w:rsidR="00C46821" w:rsidRDefault="00AE7EF0">
      <w:r>
        <w:t>Create an array from the stream.</w:t>
      </w:r>
    </w:p>
    <w:p w:rsidR="00C46821" w:rsidRDefault="00AE7EF0">
      <w:r>
        <w:t>String[] arr = Stream.of("a","b").toArray(String[]::new);</w:t>
      </w:r>
    </w:p>
    <w:p w:rsidR="00C46821" w:rsidRDefault="00AE7EF0">
      <w:pPr>
        <w:pStyle w:val="Heading2"/>
      </w:pPr>
      <w:r>
        <w:t>reduce()</w:t>
      </w:r>
    </w:p>
    <w:p w:rsidR="00C46821" w:rsidRDefault="00AE7EF0">
      <w:r>
        <w:t>Performs reduction to a single value.</w:t>
      </w:r>
    </w:p>
    <w:p w:rsidR="00C46821" w:rsidRDefault="00AE7EF0">
      <w:r>
        <w:t>Immutable reduction to a single result.</w:t>
      </w:r>
    </w:p>
    <w:p w:rsidR="00C46821" w:rsidRDefault="00AE7EF0">
      <w:r>
        <w:t>Example:</w:t>
      </w:r>
    </w:p>
    <w:p w:rsidR="00C46821" w:rsidRDefault="00AE7EF0">
      <w:r>
        <w:t>List&lt;Integer&gt; numbers = Array</w:t>
      </w:r>
      <w:r>
        <w:t>s.asList(1,2,3,4,5);</w:t>
      </w:r>
      <w:r>
        <w:br/>
        <w:t>int sum = numbers.stream().reduce(0, Integer::sum);</w:t>
      </w:r>
      <w:r>
        <w:br/>
        <w:t>System.out.println(sum);</w:t>
      </w:r>
    </w:p>
    <w:p w:rsidR="00C46821" w:rsidRDefault="00AE7EF0">
      <w:r>
        <w:t>int sum = IntStream.rangeClosed(1,5).reduce(0, Integer::sum); // 15</w:t>
      </w:r>
      <w:r>
        <w:br/>
        <w:t>String joined = Stream.of("a","b","c").reduce("", (a,b) -&gt; a + b); // abc</w:t>
      </w:r>
    </w:p>
    <w:p w:rsidR="00C46821" w:rsidRDefault="00C46821"/>
    <w:p w:rsidR="00C46821" w:rsidRDefault="00AE7EF0">
      <w:pPr>
        <w:pStyle w:val="Heading2"/>
      </w:pPr>
      <w:r>
        <w:t>collect()</w:t>
      </w:r>
    </w:p>
    <w:p w:rsidR="00C46821" w:rsidRDefault="00AE7EF0">
      <w:r>
        <w:t>Mutab</w:t>
      </w:r>
      <w:r>
        <w:t>le reduction using Collectors.</w:t>
      </w:r>
    </w:p>
    <w:p w:rsidR="00C46821" w:rsidRDefault="00AE7EF0">
      <w:r>
        <w:t>Collects elements into collections like List, Set, Map.</w:t>
      </w:r>
    </w:p>
    <w:p w:rsidR="00C46821" w:rsidRDefault="00AE7EF0">
      <w:r>
        <w:t>Example:</w:t>
      </w:r>
    </w:p>
    <w:p w:rsidR="00C46821" w:rsidRDefault="00AE7EF0">
      <w:r>
        <w:t>List&lt;String&gt; res = Stream.of("a","bb","ccc")</w:t>
      </w:r>
      <w:r>
        <w:br/>
        <w:t xml:space="preserve">    .filter(s -&gt; s.length() &gt;= 2)</w:t>
      </w:r>
      <w:r>
        <w:br/>
        <w:t xml:space="preserve">    .collect(Collectors.toList());</w:t>
      </w:r>
    </w:p>
    <w:p w:rsidR="00C46821" w:rsidRDefault="00AE7EF0">
      <w:r>
        <w:t>List&lt;String&gt; names = Arrays.asList("a", "b", "</w:t>
      </w:r>
      <w:r>
        <w:t>c");</w:t>
      </w:r>
      <w:r>
        <w:br/>
      </w:r>
      <w:r>
        <w:rPr>
          <w:lang w:val="en-IN"/>
        </w:rPr>
        <w:t>Set</w:t>
      </w:r>
      <w:r>
        <w:t>&lt;String&gt; upper = names.stream().map(String::toUpperCase).collect(Collectors.to</w:t>
      </w:r>
      <w:r>
        <w:rPr>
          <w:lang w:val="en-IN"/>
        </w:rPr>
        <w:t>Set</w:t>
      </w:r>
      <w:r>
        <w:t>());</w:t>
      </w:r>
    </w:p>
    <w:p w:rsidR="00C46821" w:rsidRDefault="00AE7EF0">
      <w:pPr>
        <w:pStyle w:val="Heading2"/>
      </w:pPr>
      <w:r>
        <w:t>min()/max()</w:t>
      </w:r>
    </w:p>
    <w:p w:rsidR="00C46821" w:rsidRDefault="00AE7EF0">
      <w:r>
        <w:t>Finds minimum/maximum element.</w:t>
      </w:r>
    </w:p>
    <w:p w:rsidR="00C46821" w:rsidRDefault="00AE7EF0">
      <w:r>
        <w:t>Smallest/largest element by Comparator.</w:t>
      </w:r>
    </w:p>
    <w:p w:rsidR="00C46821" w:rsidRDefault="00AE7EF0">
      <w:r>
        <w:t>Example:</w:t>
      </w:r>
    </w:p>
    <w:p w:rsidR="00C46821" w:rsidRDefault="00AE7EF0">
      <w:r>
        <w:lastRenderedPageBreak/>
        <w:t>int min = Stream.of(3,1,4,2).min(Integer::compare).get(); // 1</w:t>
      </w:r>
      <w:r>
        <w:br/>
        <w:t>int max</w:t>
      </w:r>
      <w:r>
        <w:t xml:space="preserve"> = Stream.of(3,1,4,2).max(Integer::compare).get(); // 4</w:t>
      </w:r>
    </w:p>
    <w:p w:rsidR="00C46821" w:rsidRDefault="00C46821"/>
    <w:p w:rsidR="00C46821" w:rsidRDefault="00AE7EF0">
      <w:r>
        <w:t>List&lt;Integer&gt; numbers = Arrays.asList(3,1,4,2);</w:t>
      </w:r>
      <w:r>
        <w:br/>
        <w:t>int min = numbers.stream().min(Integer::compare).get();</w:t>
      </w:r>
      <w:r>
        <w:br/>
        <w:t>System.out.println(min);</w:t>
      </w:r>
    </w:p>
    <w:p w:rsidR="00C46821" w:rsidRDefault="00AE7EF0">
      <w:pPr>
        <w:pStyle w:val="Heading2"/>
      </w:pPr>
      <w:r>
        <w:t>count()</w:t>
      </w:r>
    </w:p>
    <w:p w:rsidR="00C46821" w:rsidRDefault="00AE7EF0">
      <w:r>
        <w:t>Counts number of elements.</w:t>
      </w:r>
    </w:p>
    <w:p w:rsidR="00C46821" w:rsidRDefault="00AE7EF0">
      <w:r>
        <w:t>Example:</w:t>
      </w:r>
    </w:p>
    <w:p w:rsidR="00C46821" w:rsidRDefault="00AE7EF0">
      <w:r>
        <w:t>long count = Arrays.asList</w:t>
      </w:r>
      <w:r>
        <w:t>(1,2,3,4).stream().count();</w:t>
      </w:r>
      <w:r>
        <w:br/>
        <w:t>System.out.println(count);</w:t>
      </w:r>
    </w:p>
    <w:p w:rsidR="00C46821" w:rsidRDefault="00AE7EF0">
      <w:pPr>
        <w:pStyle w:val="Heading2"/>
      </w:pPr>
      <w:r>
        <w:t>anyMatch()/allMatch()/noneMatch()</w:t>
      </w:r>
    </w:p>
    <w:p w:rsidR="00C46821" w:rsidRDefault="00AE7EF0">
      <w:r>
        <w:t>Checks if elements match a predicate.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boolean anyEven = numbers.stream().anyMatch(n -&gt; n%2==0);</w:t>
      </w:r>
      <w:r>
        <w:br/>
        <w:t>System.out.p</w:t>
      </w:r>
      <w:r>
        <w:t>rintln(anyEven);</w:t>
      </w:r>
    </w:p>
    <w:p w:rsidR="00C46821" w:rsidRDefault="00AE7EF0">
      <w:r>
        <w:t>boolean ok = Stream.of(2,4,6).allMatch(n -&gt; n%2==0); // true</w:t>
      </w:r>
      <w:r>
        <w:br/>
        <w:t>boolean has = Stream.of(1,3,5</w:t>
      </w:r>
      <w:r>
        <w:rPr>
          <w:lang w:val="en-IN"/>
        </w:rPr>
        <w:t>, 4</w:t>
      </w:r>
      <w:r>
        <w:t>).anyMatch(n -&gt; n&gt;3); // true</w:t>
      </w:r>
      <w:r>
        <w:br/>
        <w:t>boolean none = Stream.of(1,3,5).noneMatch(n -&gt; n%2==0); // true</w:t>
      </w:r>
    </w:p>
    <w:p w:rsidR="00C46821" w:rsidRDefault="00C46821"/>
    <w:p w:rsidR="00C46821" w:rsidRDefault="00AE7EF0">
      <w:pPr>
        <w:pStyle w:val="Heading2"/>
      </w:pPr>
      <w:r>
        <w:t>findFirst()/findAny()</w:t>
      </w:r>
    </w:p>
    <w:p w:rsidR="00C46821" w:rsidRDefault="00AE7EF0">
      <w:r>
        <w:t>Return Optional&lt;T&gt; of an elem</w:t>
      </w:r>
      <w:r>
        <w:t>ent.</w:t>
      </w:r>
    </w:p>
    <w:p w:rsidR="00C46821" w:rsidRDefault="00AE7EF0">
      <w:r>
        <w:t>Example:</w:t>
      </w:r>
    </w:p>
    <w:p w:rsidR="00C46821" w:rsidRDefault="00AE7EF0">
      <w:r>
        <w:t>Optional&lt;String&gt; first = Stream.of("x","y").findFirst();</w:t>
      </w:r>
      <w:r>
        <w:br/>
        <w:t>Optional&lt;String&gt; any = Stream.of("x","y").parallel().findAny();</w:t>
      </w:r>
    </w:p>
    <w:p w:rsidR="00C46821" w:rsidRDefault="00AE7EF0">
      <w:r>
        <w:t>Optional&lt;Integer&gt; first = Arrays.asList(1,2,3).stream().findFirst();</w:t>
      </w:r>
      <w:r>
        <w:br/>
        <w:t>System.out.println(first.get());</w:t>
      </w:r>
    </w:p>
    <w:p w:rsidR="00C46821" w:rsidRDefault="00C46821"/>
    <w:p w:rsidR="00C46821" w:rsidRDefault="00AE7EF0">
      <w:pPr>
        <w:pStyle w:val="Heading1"/>
      </w:pPr>
      <w:r>
        <w:t xml:space="preserve">7. Collectors In </w:t>
      </w:r>
      <w:r>
        <w:t>Depth</w:t>
      </w:r>
    </w:p>
    <w:p w:rsidR="00C46821" w:rsidRDefault="00AE7EF0">
      <w:r>
        <w:t>Core collectors: toList, toSet, toCollection, toMap, joining, counting, summing, summarizing.</w:t>
      </w:r>
    </w:p>
    <w:p w:rsidR="00C46821" w:rsidRDefault="00AE7EF0">
      <w:pPr>
        <w:pStyle w:val="Heading2"/>
      </w:pPr>
      <w:r>
        <w:lastRenderedPageBreak/>
        <w:t>toMap</w:t>
      </w:r>
    </w:p>
    <w:p w:rsidR="00C46821" w:rsidRDefault="00AE7EF0">
      <w:r>
        <w:t>Map&lt;Integer,String&gt; byLen = Stream.of("a","bb","ccc")</w:t>
      </w:r>
      <w:r>
        <w:br/>
        <w:t xml:space="preserve">  .collect(Collectors.toMap(String::length, s -&gt; s, (oldV,newV) -&gt; oldV));</w:t>
      </w:r>
    </w:p>
    <w:p w:rsidR="00C46821" w:rsidRDefault="00AE7EF0">
      <w:pPr>
        <w:pStyle w:val="Heading2"/>
      </w:pPr>
      <w:r>
        <w:t>groupingBy</w:t>
      </w:r>
    </w:p>
    <w:p w:rsidR="00C46821" w:rsidRDefault="00AE7EF0">
      <w:r>
        <w:t>Map&lt;Intege</w:t>
      </w:r>
      <w:r>
        <w:t>r, List&lt;String&gt;&gt; groups = Stream.of("aa","b","ccc","dd")</w:t>
      </w:r>
      <w:r>
        <w:br/>
        <w:t xml:space="preserve">  .collect(Collectors.groupingBy(String::length));</w:t>
      </w:r>
    </w:p>
    <w:p w:rsidR="00C46821" w:rsidRDefault="00AE7EF0">
      <w:pPr>
        <w:pStyle w:val="Heading2"/>
      </w:pPr>
      <w:r>
        <w:t>groupingBy + downstream</w:t>
      </w:r>
    </w:p>
    <w:p w:rsidR="00C46821" w:rsidRDefault="00AE7EF0">
      <w:r>
        <w:t>groupingBy is a collector that groups elements of the stream by a classifier function (like grouping students by grade, empl</w:t>
      </w:r>
      <w:r>
        <w:t>oyees by department, etc.).</w:t>
      </w:r>
    </w:p>
    <w:p w:rsidR="00C46821" w:rsidRDefault="00AE7EF0">
      <w:r>
        <w:t>It works similar to SQL’s GROUP BY.</w:t>
      </w:r>
    </w:p>
    <w:p w:rsidR="00C46821" w:rsidRDefault="00AE7EF0">
      <w:r>
        <w:t>By default, it produces a Map&lt;K, List&lt;T&gt;&gt; (where key is the group, value is the list of items in that group).</w:t>
      </w:r>
    </w:p>
    <w:p w:rsidR="00C46821" w:rsidRDefault="00AE7EF0">
      <w:r>
        <w:t>The real power of groupingBy comes when we combine it with downstream collectors.</w:t>
      </w:r>
    </w:p>
    <w:p w:rsidR="00C46821" w:rsidRDefault="00AE7EF0">
      <w:r>
        <w:t>Instead of collecting into List&lt;T&gt;, we can further reduce/aggregate each group.</w:t>
      </w:r>
    </w:p>
    <w:p w:rsidR="00C46821" w:rsidRDefault="00AE7EF0">
      <w:r>
        <w:t>Map&lt;Integer, Long&gt; countByLen = Stream.of("aa","b","ccc","dd")</w:t>
      </w:r>
      <w:r>
        <w:br/>
        <w:t xml:space="preserve">  .collect(Collectors.groupingBy(String::length, Collectors.counting()));</w:t>
      </w:r>
    </w:p>
    <w:p w:rsidR="00C46821" w:rsidRDefault="00AE7EF0">
      <w:pPr>
        <w:pStyle w:val="Heading2"/>
      </w:pPr>
      <w:r>
        <w:t>partitioningBy</w:t>
      </w:r>
    </w:p>
    <w:p w:rsidR="00C46821" w:rsidRDefault="00AE7EF0">
      <w:r>
        <w:t>Map&lt;Boolean, List&lt;Intege</w:t>
      </w:r>
      <w:r>
        <w:t>r&gt;&gt; parts = IntStream.rangeClosed(1,10).boxed()</w:t>
      </w:r>
      <w:r>
        <w:br/>
        <w:t xml:space="preserve">  .collect(Collectors.partitioningBy(n -&gt; n%2==0));</w:t>
      </w:r>
    </w:p>
    <w:p w:rsidR="00C46821" w:rsidRDefault="00AE7EF0">
      <w:pPr>
        <w:pStyle w:val="Heading2"/>
      </w:pPr>
      <w:r>
        <w:rPr>
          <w:lang w:val="en-IN"/>
        </w:rPr>
        <w:t xml:space="preserve"> </w:t>
      </w:r>
      <w:r>
        <w:t>joining</w:t>
      </w:r>
    </w:p>
    <w:p w:rsidR="00C46821" w:rsidRDefault="00AE7EF0">
      <w:r>
        <w:t>String csv = Stream.of("Alice","Bob","Charlie").collect(Collectors.joining(""));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 String names = Stream.of("A", "B", "C")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                     .col</w:t>
      </w:r>
      <w:r>
        <w:rPr>
          <w:lang w:val="en-IN"/>
        </w:rPr>
        <w:t>lect(Collectors.joining());</w:t>
      </w:r>
    </w:p>
    <w:p w:rsidR="00C46821" w:rsidRDefault="00AE7EF0">
      <w:pPr>
        <w:rPr>
          <w:lang w:val="en-IN"/>
        </w:rPr>
      </w:pPr>
      <w:r>
        <w:rPr>
          <w:lang w:val="en-IN"/>
        </w:rPr>
        <w:t>System.out.println(names);</w:t>
      </w:r>
    </w:p>
    <w:p w:rsidR="00C46821" w:rsidRDefault="00AE7EF0">
      <w:pPr>
        <w:pStyle w:val="Heading1"/>
      </w:pPr>
      <w:r>
        <w:t>5. Parallel Streams</w:t>
      </w:r>
    </w:p>
    <w:p w:rsidR="00C46821" w:rsidRDefault="00AE7EF0">
      <w:r>
        <w:t>Streams can run in parallel for better performance on large data sets. Parallel streams split the data and process it on multiple threads.</w:t>
      </w:r>
    </w:p>
    <w:p w:rsidR="00C46821" w:rsidRDefault="00AE7EF0">
      <w:r>
        <w:t>They can improve throughput for CPU-heavy,</w:t>
      </w:r>
      <w:r>
        <w:t xml:space="preserve"> large datasets with stateless operations and minimal synchronization.</w:t>
      </w:r>
    </w:p>
    <w:p w:rsidR="00C46821" w:rsidRDefault="00AE7EF0">
      <w:r>
        <w:t>When to avoid: small datasets, I/O bound tasks, operations with heavy contention or ordering constraints.</w:t>
      </w:r>
    </w:p>
    <w:p w:rsidR="00C46821" w:rsidRDefault="00AE7EF0">
      <w:r>
        <w:lastRenderedPageBreak/>
        <w:t>Ordered vs unordered: many operations maintain encounter order; unordered() may</w:t>
      </w:r>
      <w:r>
        <w:t xml:space="preserve"> improve performance.</w:t>
      </w:r>
    </w:p>
    <w:p w:rsidR="00C46821" w:rsidRDefault="00AE7EF0">
      <w:pPr>
        <w:rPr>
          <w:lang w:val="en-IN"/>
        </w:rPr>
      </w:pPr>
      <w:r>
        <w:rPr>
          <w:lang w:val="en-IN"/>
        </w:rPr>
        <w:t>Instead of processing elements sequentially, a parallel stream divides the work into subtasks and executes them on multiple CPU cores.</w:t>
      </w:r>
    </w:p>
    <w:p w:rsidR="00C46821" w:rsidRDefault="00C46821">
      <w:pPr>
        <w:rPr>
          <w:lang w:val="en-IN"/>
        </w:rPr>
      </w:pPr>
    </w:p>
    <w:p w:rsidR="00C46821" w:rsidRDefault="00AE7EF0">
      <w:pPr>
        <w:rPr>
          <w:lang w:val="en-IN"/>
        </w:rPr>
      </w:pPr>
      <w:r>
        <w:rPr>
          <w:lang w:val="en-IN"/>
        </w:rPr>
        <w:t>Internally, it uses the ForkJoinPool framework (common pool)</w:t>
      </w:r>
    </w:p>
    <w:p w:rsidR="00C46821" w:rsidRDefault="00AE7EF0">
      <w:r>
        <w:t>Example:</w:t>
      </w:r>
    </w:p>
    <w:p w:rsidR="00C46821" w:rsidRDefault="00AE7EF0">
      <w:r>
        <w:t>List&lt;Integer&gt; numbers = Arra</w:t>
      </w:r>
      <w:r>
        <w:t>ys.asList(1,2,3,4,5,6,7,8);</w:t>
      </w:r>
      <w:r>
        <w:br/>
        <w:t>numbers.parallelStream().forEach(System.out::println);</w:t>
      </w:r>
    </w:p>
    <w:p w:rsidR="00C46821" w:rsidRDefault="00AE7EF0">
      <w:r>
        <w:t>From a Stream</w:t>
      </w:r>
    </w:p>
    <w:p w:rsidR="00C46821" w:rsidRDefault="00AE7EF0">
      <w:r>
        <w:t>Stream&lt;Integer&gt; stream = Stream.of(1, 2, 3, 4, 5);</w:t>
      </w:r>
    </w:p>
    <w:p w:rsidR="00C46821" w:rsidRDefault="00AE7EF0">
      <w:r>
        <w:t>stream.parallel()</w:t>
      </w:r>
    </w:p>
    <w:p w:rsidR="00C46821" w:rsidRDefault="00AE7EF0">
      <w:r>
        <w:t xml:space="preserve">      .forEach(System.out::println);</w:t>
      </w:r>
    </w:p>
    <w:p w:rsidR="00C46821" w:rsidRDefault="00C46821"/>
    <w:p w:rsidR="00C46821" w:rsidRDefault="00AE7EF0">
      <w:r>
        <w:t>👉</w:t>
      </w:r>
      <w:r>
        <w:t xml:space="preserve"> Convert an existing stream to parallel using .par</w:t>
      </w:r>
      <w:r>
        <w:t>allel().</w:t>
      </w:r>
    </w:p>
    <w:p w:rsidR="00C46821" w:rsidRDefault="00C46821"/>
    <w:p w:rsidR="00C46821" w:rsidRDefault="00AE7EF0">
      <w:r>
        <w:t>Example: Sequential vs Parallel</w:t>
      </w:r>
    </w:p>
    <w:p w:rsidR="00C46821" w:rsidRDefault="00AE7EF0">
      <w:r>
        <w:t>List&lt;Integer&gt; numbers = IntStream.rangeClosed(1, 10).boxed().toList();</w:t>
      </w:r>
    </w:p>
    <w:p w:rsidR="00C46821" w:rsidRDefault="00C46821"/>
    <w:p w:rsidR="00C46821" w:rsidRDefault="00AE7EF0">
      <w:r>
        <w:t>System.out.println("Sequential:");</w:t>
      </w:r>
    </w:p>
    <w:p w:rsidR="00C46821" w:rsidRDefault="00AE7EF0">
      <w:r>
        <w:t>numbers.stream()</w:t>
      </w:r>
    </w:p>
    <w:p w:rsidR="00C46821" w:rsidRDefault="00AE7EF0">
      <w:r>
        <w:t xml:space="preserve">       .forEach(n -&gt; System.out.println(n + " " + Thread.currentThread().getName()));</w:t>
      </w:r>
    </w:p>
    <w:p w:rsidR="00C46821" w:rsidRDefault="00C46821"/>
    <w:p w:rsidR="00C46821" w:rsidRDefault="00AE7EF0">
      <w:r>
        <w:t>System.out.println("\nParallel:");</w:t>
      </w:r>
    </w:p>
    <w:p w:rsidR="00C46821" w:rsidRDefault="00AE7EF0">
      <w:r>
        <w:t>numbers.parallelStream()</w:t>
      </w:r>
    </w:p>
    <w:p w:rsidR="00C46821" w:rsidRDefault="00AE7EF0">
      <w:r>
        <w:t xml:space="preserve">       .forEach(n -&gt; System.out.println(n + " " + Thread.currentThread().getName()));</w:t>
      </w:r>
    </w:p>
    <w:p w:rsidR="00C46821" w:rsidRDefault="00AE7EF0">
      <w:pPr>
        <w:rPr>
          <w:lang w:val="en-IN"/>
        </w:rPr>
      </w:pPr>
      <w:r>
        <w:rPr>
          <w:lang w:val="en-IN"/>
        </w:rPr>
        <w:t>Output : Notice: Sequential always runs on main thread,</w:t>
      </w:r>
    </w:p>
    <w:p w:rsidR="00C46821" w:rsidRDefault="00AE7EF0">
      <w:pPr>
        <w:rPr>
          <w:lang w:val="en-IN"/>
        </w:rPr>
      </w:pPr>
      <w:r>
        <w:rPr>
          <w:lang w:val="en-IN"/>
        </w:rPr>
        <w:lastRenderedPageBreak/>
        <w:t>but Parallel runs on multiple threads from the ForkJoi</w:t>
      </w:r>
      <w:r>
        <w:rPr>
          <w:lang w:val="en-IN"/>
        </w:rPr>
        <w:t>nPool.</w:t>
      </w:r>
    </w:p>
    <w:p w:rsidR="00C46821" w:rsidRDefault="00AE7EF0">
      <w:pPr>
        <w:pStyle w:val="Heading1"/>
      </w:pPr>
      <w:r>
        <w:t>11. Real-World Use Cases</w:t>
      </w:r>
    </w:p>
    <w:p w:rsidR="00C46821" w:rsidRDefault="00AE7EF0">
      <w:pPr>
        <w:pStyle w:val="Heading2"/>
      </w:pPr>
      <w:r>
        <w:t>Employee analytics</w:t>
      </w:r>
    </w:p>
    <w:p w:rsidR="00C46821" w:rsidRDefault="00AE7EF0">
      <w:r>
        <w:t>class Emp { String name; String dept; int salary; int age; /* ctor/getters */ }</w:t>
      </w:r>
      <w:r>
        <w:br/>
        <w:t>List&lt;Emp&gt; emps = Arrays.asList(/* ... */);</w:t>
      </w:r>
      <w:r>
        <w:br/>
        <w:t>// Top 3 salaries in each department:</w:t>
      </w:r>
      <w:r>
        <w:br/>
        <w:t>Map&lt;String, List&lt;Emp&gt;&gt; top3 = emps.stream()</w:t>
      </w:r>
      <w:r>
        <w:br/>
      </w:r>
      <w:r>
        <w:t xml:space="preserve">  .collect(Collectors.groupingBy(Emp::getDept,</w:t>
      </w:r>
      <w:r>
        <w:br/>
        <w:t xml:space="preserve">     Collectors.collectingAndThen(</w:t>
      </w:r>
      <w:r>
        <w:br/>
        <w:t xml:space="preserve">        Collectors.toList(),</w:t>
      </w:r>
      <w:r>
        <w:br/>
        <w:t xml:space="preserve">        lst -&gt; lst.stream()</w:t>
      </w:r>
      <w:r>
        <w:br/>
        <w:t xml:space="preserve">                  .sorted(Comparator.comparingInt(Emp::getSalary).reversed())</w:t>
      </w:r>
      <w:r>
        <w:br/>
        <w:t xml:space="preserve">                  .limit(3)</w:t>
      </w:r>
      <w:r>
        <w:br/>
        <w:t xml:space="preserve">           </w:t>
      </w:r>
      <w:r>
        <w:t xml:space="preserve">       .collect(Collectors.toList()))));</w:t>
      </w:r>
    </w:p>
    <w:p w:rsidR="00C46821" w:rsidRDefault="00AE7EF0">
      <w:pPr>
        <w:pStyle w:val="Heading2"/>
      </w:pPr>
      <w:r>
        <w:t>Word count</w:t>
      </w:r>
    </w:p>
    <w:p w:rsidR="00C46821" w:rsidRDefault="00AE7EF0">
      <w:r>
        <w:t>Map&lt;String, Long&gt; freq = Files.lines(Paths.get("book.txt"))</w:t>
      </w:r>
      <w:r>
        <w:br/>
        <w:t xml:space="preserve">  .flatMap(line -&gt; Arrays.stream(line.toLowerCase().split("\\W+")))</w:t>
      </w:r>
      <w:r>
        <w:br/>
        <w:t xml:space="preserve">  .filter(w -&gt; !w.isEmpty())</w:t>
      </w:r>
      <w:r>
        <w:br/>
        <w:t xml:space="preserve">  .collect(Collectors.groupingBy(w -&gt; w, Collec</w:t>
      </w:r>
      <w:r>
        <w:t>tors.counting()));</w:t>
      </w:r>
    </w:p>
    <w:p w:rsidR="00C46821" w:rsidRDefault="00AE7EF0">
      <w:pPr>
        <w:pStyle w:val="Heading2"/>
      </w:pPr>
      <w:r>
        <w:t>Top-N values</w:t>
      </w:r>
    </w:p>
    <w:p w:rsidR="00C46821" w:rsidRDefault="00AE7EF0">
      <w:r>
        <w:t>List&lt;Integer&gt; top5 = IntStream.of(9,1,4,7,3,10,8)</w:t>
      </w:r>
      <w:r>
        <w:br/>
        <w:t xml:space="preserve">  .boxed()</w:t>
      </w:r>
      <w:r>
        <w:br/>
        <w:t xml:space="preserve">  .sorted(Comparator.reverseOrder())</w:t>
      </w:r>
      <w:r>
        <w:br/>
        <w:t xml:space="preserve">  .limit(5)</w:t>
      </w:r>
      <w:r>
        <w:br/>
        <w:t xml:space="preserve">  .collect(Collectors.toList());</w:t>
      </w:r>
    </w:p>
    <w:p w:rsidR="00C46821" w:rsidRDefault="00C46821"/>
    <w:p w:rsidR="00C46821" w:rsidRDefault="00C46821"/>
    <w:p w:rsidR="00C46821" w:rsidRDefault="00AE7EF0">
      <w:pPr>
        <w:pStyle w:val="Heading1"/>
      </w:pPr>
      <w:r>
        <w:t>10. Performance: Streams vs Loops</w:t>
      </w:r>
    </w:p>
    <w:p w:rsidR="00C46821" w:rsidRDefault="00AE7EF0">
      <w:r>
        <w:t>Streams trade some overhead for expressivenes</w:t>
      </w:r>
      <w:r>
        <w:t>s and composition. For tiny loops or hot paths, classic loops may be faster. For complex pipelines or parallelism, streams shine.</w:t>
      </w:r>
    </w:p>
    <w:p w:rsidR="00C46821" w:rsidRDefault="00AE7EF0">
      <w:r>
        <w:t>Tips:</w:t>
      </w:r>
      <w:r>
        <w:br/>
        <w:t>• Prefer primitive streams for numeric pipelines.</w:t>
      </w:r>
      <w:r>
        <w:br/>
        <w:t>• Use collectors wisely (avoid accidental quadratic behavior).</w:t>
      </w:r>
      <w:r>
        <w:br/>
        <w:t>• Measu</w:t>
      </w:r>
      <w:r>
        <w:t>re with JMH for micro-benchmarks; avoid System.nanoTime in production.</w:t>
      </w:r>
    </w:p>
    <w:p w:rsidR="00C46821" w:rsidRDefault="00C46821"/>
    <w:p w:rsidR="00C46821" w:rsidRDefault="00AE7EF0">
      <w:pPr>
        <w:pStyle w:val="Heading1"/>
      </w:pPr>
      <w:r>
        <w:t>6. Best Practices</w:t>
      </w:r>
    </w:p>
    <w:p w:rsidR="00C46821" w:rsidRDefault="00AE7EF0">
      <w:r>
        <w:t>• Prefer streams for bulk operations, not for single element operations.</w:t>
      </w:r>
      <w:r>
        <w:br/>
        <w:t>• Avoid stateful operations inside streams.</w:t>
      </w:r>
      <w:r>
        <w:br/>
        <w:t>• Use parallel streams cautiously (consider threa</w:t>
      </w:r>
      <w:r>
        <w:t>d-safety and overhead).</w:t>
      </w:r>
      <w:r>
        <w:br/>
        <w:t>• Chain operations for readability.</w:t>
      </w:r>
      <w:r>
        <w:br/>
      </w:r>
    </w:p>
    <w:p w:rsidR="00C46821" w:rsidRDefault="00AE7EF0">
      <w:pPr>
        <w:pStyle w:val="Heading1"/>
      </w:pPr>
      <w:r>
        <w:t>7. Practice Problems</w:t>
      </w:r>
    </w:p>
    <w:p w:rsidR="00865EFD" w:rsidRDefault="00AE7EF0">
      <w:r>
        <w:t>1. Given a list of integers, find the sum of squares of even numbers.</w:t>
      </w:r>
      <w:r>
        <w:br/>
        <w:t>2. Find names starting with letter 'J' from a list of names.</w:t>
      </w:r>
      <w:r>
        <w:br/>
        <w:t>3. Convert a list of words into a single co</w:t>
      </w:r>
      <w:r>
        <w:t>mma-separated string.</w:t>
      </w:r>
      <w:r>
        <w:br/>
        <w:t>4. Find the second highest number in a list.</w:t>
      </w:r>
      <w:r>
        <w:br/>
        <w:t>5. Count the frequency of each word in a list</w:t>
      </w:r>
      <w:r w:rsidR="00023D25">
        <w:tab/>
      </w:r>
      <w:r w:rsidR="00023D25">
        <w:tab/>
      </w:r>
    </w:p>
    <w:p w:rsidR="00865EFD" w:rsidRDefault="00865EFD"/>
    <w:p w:rsidR="00865EFD" w:rsidRDefault="00865EFD"/>
    <w:p w:rsidR="00865EFD" w:rsidRDefault="00865EFD" w:rsidP="00865EFD">
      <w:r>
        <w:t>CHATGPT</w:t>
      </w:r>
      <w:r>
        <w:br/>
      </w:r>
    </w:p>
    <w:p w:rsidR="00865EFD" w:rsidRDefault="00865EFD" w:rsidP="00865EFD">
      <w:pPr>
        <w:pStyle w:val="Heading2"/>
      </w:pPr>
      <w:r>
        <w:t>1. Important Intermediate Methods</w:t>
      </w:r>
    </w:p>
    <w:p w:rsidR="00865EFD" w:rsidRDefault="00865EFD" w:rsidP="00865EFD">
      <w:r>
        <w:br/>
        <w:t>Intermediate methods return another Stream, allowing method chaining. They are lazy — execution happens only when a terminal operation is invoked.</w:t>
      </w:r>
      <w:r>
        <w:br/>
      </w:r>
      <w:bookmarkStart w:id="0" w:name="_GoBack"/>
      <w:bookmarkEnd w:id="0"/>
    </w:p>
    <w:p w:rsidR="00865EFD" w:rsidRDefault="00865EFD" w:rsidP="00865EFD">
      <w:pPr>
        <w:pStyle w:val="ListBullet"/>
      </w:pPr>
      <w:r>
        <w:t>filter(Predicate&lt;T&gt; predicate) — Filters elements based on a condition.</w:t>
      </w:r>
    </w:p>
    <w:p w:rsidR="00865EFD" w:rsidRDefault="00865EFD" w:rsidP="00865EFD">
      <w:pPr>
        <w:pStyle w:val="ListBullet"/>
      </w:pPr>
      <w:r>
        <w:t>map(Function&lt;T, R&gt; mapper) — Transforms each element into another form.</w:t>
      </w:r>
    </w:p>
    <w:p w:rsidR="00865EFD" w:rsidRDefault="00865EFD" w:rsidP="00865EFD">
      <w:pPr>
        <w:pStyle w:val="ListBullet"/>
      </w:pPr>
      <w:r>
        <w:t>flatMap(Function&lt;T, Stream&lt;R&gt;&gt; mapper) — Flattens nested streams.</w:t>
      </w:r>
    </w:p>
    <w:p w:rsidR="00865EFD" w:rsidRDefault="00865EFD" w:rsidP="00865EFD">
      <w:pPr>
        <w:pStyle w:val="ListBullet"/>
      </w:pPr>
      <w:r>
        <w:t>distinct() — Removes duplicate elements.</w:t>
      </w:r>
    </w:p>
    <w:p w:rsidR="00865EFD" w:rsidRDefault="00865EFD" w:rsidP="00865EFD">
      <w:pPr>
        <w:pStyle w:val="ListBullet"/>
      </w:pPr>
      <w:r>
        <w:t>sorted() — Sorts elements in natural or custom order.</w:t>
      </w:r>
    </w:p>
    <w:p w:rsidR="00865EFD" w:rsidRDefault="00865EFD" w:rsidP="00865EFD">
      <w:pPr>
        <w:pStyle w:val="ListBullet"/>
      </w:pPr>
      <w:r>
        <w:t>limit(long maxSize) — Limits the stream to a given number of elements.</w:t>
      </w:r>
    </w:p>
    <w:p w:rsidR="00865EFD" w:rsidRDefault="00865EFD" w:rsidP="00865EFD">
      <w:pPr>
        <w:pStyle w:val="ListBullet"/>
      </w:pPr>
      <w:r>
        <w:t>skip(long n) — Skips the first n elements.</w:t>
      </w:r>
    </w:p>
    <w:p w:rsidR="00865EFD" w:rsidRDefault="00865EFD" w:rsidP="00865EFD">
      <w:pPr>
        <w:pStyle w:val="ListBullet"/>
      </w:pPr>
      <w:r>
        <w:t>peek(Consumer&lt;T&gt; action) — Performs an action for debugging or logging.</w:t>
      </w:r>
    </w:p>
    <w:p w:rsidR="00865EFD" w:rsidRDefault="00865EFD" w:rsidP="00865EFD">
      <w:pPr>
        <w:pStyle w:val="ListBullet"/>
      </w:pPr>
      <w:r>
        <w:t>mapToInt()/mapToLong()/mapToDouble() — Converts objects into primitive streams.</w:t>
      </w:r>
    </w:p>
    <w:p w:rsidR="00865EFD" w:rsidRDefault="00865EFD" w:rsidP="00865EFD">
      <w:pPr>
        <w:pStyle w:val="ListBullet"/>
      </w:pPr>
      <w:r>
        <w:t>takeWhile()/dropWhile() — Conditional slicing (Java 9+).</w:t>
      </w:r>
    </w:p>
    <w:p w:rsidR="00865EFD" w:rsidRDefault="00865EFD" w:rsidP="00865EFD">
      <w:pPr>
        <w:pStyle w:val="Heading2"/>
      </w:pPr>
      <w:r>
        <w:lastRenderedPageBreak/>
        <w:t>2. Important Terminal Methods</w:t>
      </w:r>
    </w:p>
    <w:p w:rsidR="00865EFD" w:rsidRDefault="00865EFD" w:rsidP="00865EFD">
      <w:r>
        <w:br/>
        <w:t>Terminal operations produce a result or a side effect and close the stream pipeline.</w:t>
      </w:r>
      <w:r>
        <w:br/>
      </w:r>
    </w:p>
    <w:p w:rsidR="00865EFD" w:rsidRDefault="00865EFD" w:rsidP="00865EFD">
      <w:pPr>
        <w:pStyle w:val="ListBullet"/>
      </w:pPr>
      <w:r>
        <w:t>forEach(Consumer&lt;T&gt; action) — Performs an action for each element.</w:t>
      </w:r>
    </w:p>
    <w:p w:rsidR="00865EFD" w:rsidRDefault="00865EFD" w:rsidP="00865EFD">
      <w:pPr>
        <w:pStyle w:val="ListBullet"/>
      </w:pPr>
      <w:r>
        <w:t>collect(Collector&lt;T, A, R&gt; collector) — Converts a stream into a collection or result.</w:t>
      </w:r>
    </w:p>
    <w:p w:rsidR="00865EFD" w:rsidRDefault="00865EFD" w:rsidP="00865EFD">
      <w:pPr>
        <w:pStyle w:val="ListBullet"/>
      </w:pPr>
      <w:r>
        <w:t>toArray() — Converts the stream into an array.</w:t>
      </w:r>
    </w:p>
    <w:p w:rsidR="00865EFD" w:rsidRDefault="00865EFD" w:rsidP="00865EFD">
      <w:pPr>
        <w:pStyle w:val="ListBullet"/>
      </w:pPr>
      <w:r>
        <w:t>reduce(BinaryOperator&lt;T&gt; accumulator) — Combines elements into a single result.</w:t>
      </w:r>
    </w:p>
    <w:p w:rsidR="00865EFD" w:rsidRDefault="00865EFD" w:rsidP="00865EFD">
      <w:pPr>
        <w:pStyle w:val="ListBullet"/>
      </w:pPr>
      <w:r>
        <w:t>count() — Counts the number of elements.</w:t>
      </w:r>
    </w:p>
    <w:p w:rsidR="00865EFD" w:rsidRDefault="00865EFD" w:rsidP="00865EFD">
      <w:pPr>
        <w:pStyle w:val="ListBullet"/>
      </w:pPr>
      <w:r>
        <w:t>min(Comparator&lt;T&gt; comparator) — Finds the smallest element.</w:t>
      </w:r>
    </w:p>
    <w:p w:rsidR="00865EFD" w:rsidRDefault="00865EFD" w:rsidP="00865EFD">
      <w:pPr>
        <w:pStyle w:val="ListBullet"/>
      </w:pPr>
      <w:r>
        <w:t>max(Comparator&lt;T&gt; comparator) — Finds the largest element.</w:t>
      </w:r>
    </w:p>
    <w:p w:rsidR="00865EFD" w:rsidRDefault="00865EFD" w:rsidP="00865EFD">
      <w:pPr>
        <w:pStyle w:val="ListBullet"/>
      </w:pPr>
      <w:r>
        <w:t>anyMatch(Predicate&lt;T&gt; predicate) — Checks if any element matches the condition.</w:t>
      </w:r>
    </w:p>
    <w:p w:rsidR="00865EFD" w:rsidRDefault="00865EFD" w:rsidP="00865EFD">
      <w:pPr>
        <w:pStyle w:val="ListBullet"/>
      </w:pPr>
      <w:r>
        <w:t>allMatch(Predicate&lt;T&gt; predicate) — Checks if all elements match the condition.</w:t>
      </w:r>
    </w:p>
    <w:p w:rsidR="00865EFD" w:rsidRDefault="00865EFD" w:rsidP="00865EFD">
      <w:pPr>
        <w:pStyle w:val="ListBullet"/>
      </w:pPr>
      <w:r>
        <w:t>noneMatch(Predicate&lt;T&gt; predicate) — Checks if no elements match the condition.</w:t>
      </w:r>
    </w:p>
    <w:p w:rsidR="00865EFD" w:rsidRDefault="00865EFD" w:rsidP="00865EFD">
      <w:pPr>
        <w:pStyle w:val="ListBullet"/>
      </w:pPr>
      <w:r>
        <w:t>findFirst() — Returns the first element.</w:t>
      </w:r>
    </w:p>
    <w:p w:rsidR="00865EFD" w:rsidRDefault="00865EFD" w:rsidP="00865EFD">
      <w:pPr>
        <w:pStyle w:val="ListBullet"/>
      </w:pPr>
      <w:r>
        <w:t>findAny() — Returns any element (useful for parallel streams).</w:t>
      </w:r>
    </w:p>
    <w:p w:rsidR="00C46821" w:rsidRDefault="00023D25">
      <w:pPr>
        <w:rPr>
          <w:lang w:val="en-IN"/>
        </w:rPr>
      </w:pPr>
      <w:r>
        <w:tab/>
      </w:r>
      <w:r w:rsidR="00C643F5">
        <w:tab/>
      </w:r>
    </w:p>
    <w:sectPr w:rsidR="00C4682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EF0" w:rsidRDefault="00AE7EF0">
      <w:pPr>
        <w:spacing w:line="240" w:lineRule="auto"/>
      </w:pPr>
      <w:r>
        <w:separator/>
      </w:r>
    </w:p>
  </w:endnote>
  <w:endnote w:type="continuationSeparator" w:id="0">
    <w:p w:rsidR="00AE7EF0" w:rsidRDefault="00AE7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EF0" w:rsidRDefault="00AE7EF0">
      <w:pPr>
        <w:spacing w:after="0"/>
      </w:pPr>
      <w:r>
        <w:separator/>
      </w:r>
    </w:p>
  </w:footnote>
  <w:footnote w:type="continuationSeparator" w:id="0">
    <w:p w:rsidR="00AE7EF0" w:rsidRDefault="00AE7E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D25"/>
    <w:rsid w:val="00034616"/>
    <w:rsid w:val="0006063C"/>
    <w:rsid w:val="0015074B"/>
    <w:rsid w:val="0029639D"/>
    <w:rsid w:val="00326F90"/>
    <w:rsid w:val="00865EFD"/>
    <w:rsid w:val="00AA1D8D"/>
    <w:rsid w:val="00AE7EF0"/>
    <w:rsid w:val="00B47730"/>
    <w:rsid w:val="00C46821"/>
    <w:rsid w:val="00C643F5"/>
    <w:rsid w:val="00CB0664"/>
    <w:rsid w:val="00FC693F"/>
    <w:rsid w:val="05A1122C"/>
    <w:rsid w:val="0B092DEE"/>
    <w:rsid w:val="0BC369F8"/>
    <w:rsid w:val="21405B9D"/>
    <w:rsid w:val="330124ED"/>
    <w:rsid w:val="3A4A35C5"/>
    <w:rsid w:val="4A3E63DC"/>
    <w:rsid w:val="52AB0DAC"/>
    <w:rsid w:val="6020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8E8D3C-F464-423B-ADDA-5CB59B18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C51BB6-9309-4C4D-8265-7E3AEF94F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12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2013-12-23T23:15:00Z</dcterms:created>
  <dcterms:modified xsi:type="dcterms:W3CDTF">2025-10-24T14:05:00Z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3251C80EF99E49B088914267BC527D68_12</vt:lpwstr>
  </property>
</Properties>
</file>